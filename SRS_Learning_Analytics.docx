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B017B">
      <w:pPr>
        <w:pStyle w:val="33"/>
        <w:keepNext w:val="0"/>
        <w:keepLines w:val="0"/>
        <w:widowControl/>
        <w:suppressLineNumbers w:val="0"/>
        <w:bidi w:val="0"/>
        <w:spacing w:before="0" w:beforeAutospacing="0" w:after="160" w:afterAutospacing="0" w:line="12" w:lineRule="atLeast"/>
        <w:jc w:val="center"/>
        <w:rPr>
          <w:rFonts w:hint="default" w:ascii="Times New Roman" w:hAnsi="Times New Roman" w:cs="Times New Roman"/>
          <w:sz w:val="40"/>
          <w:szCs w:val="40"/>
        </w:rPr>
      </w:pPr>
      <w:r>
        <w:rPr>
          <w:rFonts w:hint="default" w:ascii="Times New Roman" w:hAnsi="Times New Roman" w:cs="Times New Roman"/>
          <w:b/>
          <w:bCs/>
          <w:i w:val="0"/>
          <w:iCs w:val="0"/>
          <w:color w:val="000000"/>
          <w:sz w:val="40"/>
          <w:szCs w:val="40"/>
          <w:u w:val="none"/>
          <w:vertAlign w:val="baseline"/>
        </w:rPr>
        <w:t>ĐẶC TẢ YÊU CẦU PHẦN MỀM (SRS)</w:t>
      </w:r>
    </w:p>
    <w:p w14:paraId="1CE177FB">
      <w:pPr>
        <w:jc w:val="center"/>
        <w:rPr>
          <w:rFonts w:hint="default" w:ascii="Times New Roman" w:hAnsi="Times New Roman" w:cs="Times New Roman"/>
          <w:sz w:val="26"/>
          <w:szCs w:val="26"/>
        </w:rPr>
      </w:pPr>
      <w:r>
        <w:rPr>
          <w:rFonts w:hint="default" w:ascii="Times New Roman" w:hAnsi="Times New Roman" w:cs="Times New Roman"/>
          <w:b/>
          <w:bCs/>
          <w:i w:val="0"/>
          <w:iCs w:val="0"/>
          <w:color w:val="000000"/>
          <w:sz w:val="40"/>
          <w:szCs w:val="40"/>
          <w:u w:val="none"/>
          <w:vertAlign w:val="baseline"/>
        </w:rPr>
        <w:t>Hệ thống hỗ trợ giao bài tập và đánh giá quá trình học tập cho học sinh tiểu học dựa trên Learning Analytics và Trí tuệ nhân tạo</w:t>
      </w:r>
      <w:r>
        <w:rPr>
          <w:rFonts w:hint="default" w:ascii="Times New Roman" w:hAnsi="Times New Roman" w:cs="Times New Roman"/>
          <w:sz w:val="26"/>
          <w:szCs w:val="26"/>
        </w:rPr>
        <w:br w:type="page"/>
      </w:r>
    </w:p>
    <w:p w14:paraId="6A175852">
      <w:pPr>
        <w:bidi w:val="0"/>
        <w:jc w:val="center"/>
        <w:rPr>
          <w:rFonts w:hint="default"/>
          <w:b/>
          <w:bCs/>
          <w:sz w:val="32"/>
          <w:szCs w:val="32"/>
        </w:rPr>
      </w:pPr>
      <w:bookmarkStart w:id="0" w:name="_Toc2098"/>
      <w:bookmarkStart w:id="1" w:name="_Toc28484"/>
      <w:r>
        <w:rPr>
          <w:rFonts w:hint="default"/>
          <w:b/>
          <w:bCs/>
          <w:sz w:val="32"/>
          <w:szCs w:val="32"/>
        </w:rPr>
        <w:t>Mục lục</w:t>
      </w:r>
      <w:bookmarkEnd w:id="0"/>
      <w:bookmarkEnd w:id="1"/>
    </w:p>
    <w:p w14:paraId="4CA6CC87">
      <w:pPr>
        <w:outlineLvl w:val="2"/>
        <w:rPr>
          <w:rFonts w:hint="default" w:ascii="Times New Roman" w:hAnsi="Times New Roman" w:cs="Times New Roman"/>
          <w:sz w:val="26"/>
          <w:szCs w:val="26"/>
        </w:rPr>
      </w:pPr>
    </w:p>
    <w:p w14:paraId="43F6F205">
      <w:pPr>
        <w:pStyle w:val="38"/>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"1-3" \h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_Toc26843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THÔNG TIN KIỂM SOÁT TÀI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050B140">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_Toc31672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Lịch sử phiên bản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_Toc31672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607C8AD">
      <w:pPr>
        <w:pStyle w:val="38"/>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_Toc28484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Mục lục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_Toc28484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7377A87">
      <w:pPr>
        <w:pStyle w:val="38"/>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_Toc24935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PHẦN 1. GIỚI THIỆU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_Toc24935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34DDAFC">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_Toc28949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 Mục đích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_Toc28949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F86311A">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_Toc27254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 Định nghĩa và từ viết tắt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28AC67F">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_Toc13571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 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_Toc13571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A4847FD">
      <w:pPr>
        <w:pStyle w:val="38"/>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_Toc24961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PHẦN 2. MÔ TẢ TỔNG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_Toc24961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300E4F6">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_Toc26377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 Bối cảnh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_Toc26377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B0CC5B0">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_Toc26399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 Mục tiêu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_Toc26399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6889D98">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_Toc24515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 Phạm vi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_Toc24515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7AC9A1D">
      <w:pPr>
        <w:pStyle w:val="40"/>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_Toc19029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2.3.1. Trong phạm vi (In Scope)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_Toc19029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A5A8977">
      <w:pPr>
        <w:pStyle w:val="40"/>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_Toc3989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2.3.2. Ngoài phạm vi (Out of Scope)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_Toc3989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57F49FA">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_Toc27041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 Nhóm người dùng và tác nhân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_Toc27041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F868B26">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_Toc29702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 Giả định và ràng buộc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_Toc29702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550B702">
      <w:pPr>
        <w:pStyle w:val="40"/>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_Toc2409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2.5.1. Giả định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8C89A58">
      <w:pPr>
        <w:pStyle w:val="40"/>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_Toc28922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2.5.2. Ràng buộc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_Toc28922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0AF22CA">
      <w:pPr>
        <w:pStyle w:val="38"/>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_Toc13006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PHẦN 3. MÔ HÌNH NGHIỆP VỤ</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_Toc13006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B41BC59">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_Toc29867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 Sơ đồ Use Case tổng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_Toc29867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F0B832F">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_Toc1591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 Quy trình nghiệp vụ tổng quát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41E2D1D">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_Toc17563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 Business Rules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_Toc17563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AA40F3F">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_Toc1805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 Từ điển dữ liệu mức SRS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66EE6D3">
      <w:pPr>
        <w:pStyle w:val="38"/>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_Toc715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PHẦN 4. YÊU CẦU CHỨC NĂNG (USE CASE)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14BDD6E">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_Toc21120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 Tổng quan danh sách yêu cầu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_Toc21120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A268A68">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_Toc13825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 Chi tiết Use Case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_Toc13825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36C7FCC">
      <w:pPr>
        <w:pStyle w:val="40"/>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_Toc335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UC-01. Đăng nhập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F7D274B">
      <w:pPr>
        <w:pStyle w:val="40"/>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_Toc13538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UC-02. Làm bài tập trực tuyến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_Toc13538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7433F8F">
      <w:pPr>
        <w:pStyle w:val="40"/>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_Toc13540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UC-03. Xem giải thích đáp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_Toc13540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418206D">
      <w:pPr>
        <w:pStyle w:val="40"/>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_Toc4899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UC-04. Xem Dashboard học tập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_Toc4899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E146804">
      <w:pPr>
        <w:pStyle w:val="40"/>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_Toc4677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UC-05. Nhận khuyến nghị học tập từ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_Toc4677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E2C8E50">
      <w:pPr>
        <w:pStyle w:val="40"/>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_Toc26927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UC-06. Quản lý lớp học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_Toc26927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FA805C1">
      <w:pPr>
        <w:pStyle w:val="40"/>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_Toc16816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UC-07. Giao bài tập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1867783">
      <w:pPr>
        <w:pStyle w:val="40"/>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_Toc20964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UC-08. Tạo bài tập bằng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_Toc20964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AE0C00F">
      <w:pPr>
        <w:pStyle w:val="40"/>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_Toc32721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UC-09. Chấm bài và nhận xét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_Toc32721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6B55EBC">
      <w:pPr>
        <w:pStyle w:val="40"/>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_Toc5981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UC-10. Xem Dashboard lớp học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_Toc5981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F749B7B">
      <w:pPr>
        <w:pStyle w:val="40"/>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_Toc30199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UC-11. Xem hồ sơ năng lực học sinh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_Toc30199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4499787">
      <w:pPr>
        <w:pStyle w:val="40"/>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_Toc3806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UC-12. Nhận cảnh báo học sinh có nguy cơ học yếu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_Toc3806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C3F2112">
      <w:pPr>
        <w:pStyle w:val="40"/>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_Toc30906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UC-13. Theo dõi tiến độ của con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_Toc30906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4C98EFE">
      <w:pPr>
        <w:pStyle w:val="40"/>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_Toc25954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UC-14. Xem điểm mạnh và điểm yếu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_Toc25954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A0302A9">
      <w:pPr>
        <w:pStyle w:val="40"/>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_Toc2276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UC-15. Nhận khuyến nghị học tập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8DDE0AF">
      <w:pPr>
        <w:pStyle w:val="40"/>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_Toc26974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UC-16. Quản lý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_Toc26974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80BC3F5">
      <w:pPr>
        <w:pStyle w:val="40"/>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_Toc4259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UC-17. Quản lý môn học và lớp học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_Toc4259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ACE67C4">
      <w:pPr>
        <w:pStyle w:val="40"/>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_Toc936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UC-18. Cấu hình hệ thống và phân quyền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86C0AAB">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_Toc26446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 Use Case nội bộ – Phân tích dữ liệu học tập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_Toc26446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C392A53">
      <w:pPr>
        <w:pStyle w:val="38"/>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_Toc24751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PHẦN 5. YÊU CẦU PHI CHỨC NĂNG (NFR)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_Toc24751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BE524DB">
      <w:pPr>
        <w:pStyle w:val="38"/>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_Toc14398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PHẦN 6. YÊU CẦU GIAO DIỆN NGOÀI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_Toc14398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DE9EFF6">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_Toc5226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6.1. Giao diện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_Toc5226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3D6F28C">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_Toc3469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6.2. API bên ngoài – AI / Recommendation Provider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_Toc3469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439FB80">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_Toc5788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 Thông báo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_Toc5788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6975734">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_Toc1469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6.4. Giao diện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7EC429E">
      <w:pPr>
        <w:pStyle w:val="38"/>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_Toc8802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PHẦN 7. MA TRẬN TRUY VẾT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_Toc8802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1E1EF3D">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_Toc13196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7.1. Ma trận FR ↔ Use Case ↔ Business Rule ↔ NFR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_Toc13196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4C1396F">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_Toc6960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7.2. Ma trận Use Case ↔ Acceptance Criteria ↔ Test Case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_Toc6960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B81C17F">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_Toc24969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7.3. Danh mục Test Case khởi tạo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_Toc24969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E9A01AA">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_Toc27297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7.4. Ma trận Use Case ↔ Mục tiêu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E222BFC">
      <w:pPr>
        <w:pStyle w:val="38"/>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_Toc32544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PHẦN 8. KẾT LUẬN VÀ ĐỊNH HƯỚNG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_Toc32544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12BA368">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_Toc9664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8.1. Tiêu chí hoàn thiện SRS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_Toc9664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83A7B46">
      <w:pPr>
        <w:pStyle w:val="39"/>
        <w:tabs>
          <w:tab w:val="right" w:leader="dot" w:pos="9936"/>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_Toc27447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8.2. Định hướng tài liệu tiếp theo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_Toc27447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794FE11">
      <w:pPr>
        <w:outlineLvl w:val="2"/>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fldChar w:fldCharType="end"/>
      </w:r>
    </w:p>
    <w:p w14:paraId="409D3CE6">
      <w:pPr>
        <w:pStyle w:val="2"/>
        <w:keepNext/>
        <w:rPr>
          <w:rFonts w:hint="default" w:ascii="Times New Roman" w:hAnsi="Times New Roman" w:cs="Times New Roman"/>
          <w:color w:val="auto"/>
          <w:sz w:val="26"/>
          <w:szCs w:val="26"/>
        </w:rPr>
      </w:pPr>
      <w:bookmarkStart w:id="2" w:name="_Toc24935"/>
      <w:bookmarkStart w:id="3" w:name="_Toc29389"/>
    </w:p>
    <w:p w14:paraId="2E5054D5">
      <w:pPr>
        <w:pStyle w:val="2"/>
        <w:keepNex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PHẦN 1. GIỚI THIỆU</w:t>
      </w:r>
      <w:bookmarkEnd w:id="2"/>
      <w:bookmarkEnd w:id="3"/>
    </w:p>
    <w:p w14:paraId="29E25555">
      <w:pPr>
        <w:pStyle w:val="3"/>
        <w:keepNext/>
        <w:rPr>
          <w:rFonts w:hint="default" w:ascii="Times New Roman" w:hAnsi="Times New Roman" w:cs="Times New Roman"/>
          <w:color w:val="auto"/>
          <w:sz w:val="26"/>
          <w:szCs w:val="26"/>
        </w:rPr>
      </w:pPr>
      <w:bookmarkStart w:id="4" w:name="_Toc13291"/>
      <w:bookmarkStart w:id="5" w:name="_Toc28949"/>
      <w:r>
        <w:rPr>
          <w:rFonts w:hint="default" w:ascii="Times New Roman" w:hAnsi="Times New Roman" w:cs="Times New Roman"/>
          <w:color w:val="auto"/>
          <w:sz w:val="26"/>
          <w:szCs w:val="26"/>
        </w:rPr>
        <w:t>1.1. Mục đích</w:t>
      </w:r>
      <w:bookmarkEnd w:id="4"/>
      <w:bookmarkEnd w:id="5"/>
    </w:p>
    <w:p w14:paraId="7A7BB6C0">
      <w:pPr>
        <w:rPr>
          <w:rFonts w:hint="default" w:ascii="Times New Roman" w:hAnsi="Times New Roman" w:cs="Times New Roman"/>
          <w:sz w:val="26"/>
          <w:szCs w:val="26"/>
        </w:rPr>
      </w:pPr>
      <w:r>
        <w:rPr>
          <w:rFonts w:hint="default" w:ascii="Times New Roman" w:hAnsi="Times New Roman" w:cs="Times New Roman"/>
          <w:sz w:val="26"/>
          <w:szCs w:val="26"/>
        </w:rPr>
        <w:t>Tài liệu Đặc tả Yêu cầu Phần mềm (Software Requirements Specification – SRS) mô tả các yêu cầu chức năng, phi chức năng, tác nhân, quy tắc nghiệp vụ, dữ liệu, giao diện và tiêu chí chấp nhận của Hệ thống quản lý bài tập và Learning Analytics. Tài liệu là cơ sở thống nhất để phân tích, thiết kế, lập trình, kiểm thử và nghiệm thu hệ thống.</w:t>
      </w:r>
    </w:p>
    <w:p w14:paraId="769E6B40">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Chuẩn hóa phạm vi và hành vi của hệ thống đối với Học sinh, Giáo viên, Phụ huynh và Quản trị viên.</w:t>
      </w:r>
    </w:p>
    <w:p w14:paraId="7E306483">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Chuyển các nhu cầu nghiệp vụ thành các yêu cầu có mã định danh để có thể truy vết.</w:t>
      </w:r>
    </w:p>
    <w:p w14:paraId="70857070">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Đảm bảo mỗi chức năng quan trọng có Acceptance Criteria và Test Case tương ứng.</w:t>
      </w:r>
    </w:p>
    <w:p w14:paraId="119AFCDD">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Làm nền tảng cho thiết kế cơ sở dữ liệu, giao diện, API, kiến trúc triển khai và kế hoạch kiểm thử.</w:t>
      </w:r>
    </w:p>
    <w:p w14:paraId="052D5C06">
      <w:pPr>
        <w:pStyle w:val="3"/>
        <w:keepNext/>
        <w:rPr>
          <w:rFonts w:hint="default" w:ascii="Times New Roman" w:hAnsi="Times New Roman" w:cs="Times New Roman"/>
          <w:color w:val="auto"/>
          <w:sz w:val="26"/>
          <w:szCs w:val="26"/>
        </w:rPr>
      </w:pPr>
      <w:bookmarkStart w:id="6" w:name="_Toc27254"/>
      <w:bookmarkStart w:id="7" w:name="_Toc23088"/>
      <w:r>
        <w:rPr>
          <w:rFonts w:hint="default" w:ascii="Times New Roman" w:hAnsi="Times New Roman" w:cs="Times New Roman"/>
          <w:color w:val="auto"/>
          <w:sz w:val="26"/>
          <w:szCs w:val="26"/>
        </w:rPr>
        <w:t>1.2. Định nghĩa và từ viết tắt</w:t>
      </w:r>
      <w:bookmarkEnd w:id="6"/>
      <w:bookmarkEnd w:id="7"/>
    </w:p>
    <w:tbl>
      <w:tblPr>
        <w:tblStyle w:val="1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2848"/>
        <w:gridCol w:w="7268"/>
      </w:tblGrid>
      <w:tr w14:paraId="4270EB5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tblHeader/>
          <w:jc w:val="center"/>
        </w:trPr>
        <w:tc>
          <w:tcPr>
            <w:tcW w:w="2880" w:type="dxa"/>
            <w:shd w:val="clear" w:color="auto" w:fill="1F4E78"/>
            <w:tcMar>
              <w:top w:w="80" w:type="dxa"/>
              <w:left w:w="90" w:type="dxa"/>
              <w:bottom w:w="80" w:type="dxa"/>
              <w:right w:w="90" w:type="dxa"/>
            </w:tcMar>
            <w:vAlign w:val="center"/>
          </w:tcPr>
          <w:p w14:paraId="493A554C">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Thuật ngữ</w:t>
            </w:r>
          </w:p>
        </w:tc>
        <w:tc>
          <w:tcPr>
            <w:tcW w:w="7488" w:type="dxa"/>
            <w:shd w:val="clear" w:color="auto" w:fill="1F4E78"/>
            <w:tcMar>
              <w:top w:w="80" w:type="dxa"/>
              <w:left w:w="90" w:type="dxa"/>
              <w:bottom w:w="80" w:type="dxa"/>
              <w:right w:w="90" w:type="dxa"/>
            </w:tcMar>
            <w:vAlign w:val="center"/>
          </w:tcPr>
          <w:p w14:paraId="0C768ED2">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Định nghĩa</w:t>
            </w:r>
          </w:p>
        </w:tc>
      </w:tr>
      <w:tr w14:paraId="120DDC2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57C8097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AI</w:t>
            </w:r>
          </w:p>
        </w:tc>
        <w:tc>
          <w:tcPr>
            <w:tcW w:w="7488" w:type="dxa"/>
            <w:tcMar>
              <w:top w:w="80" w:type="dxa"/>
              <w:left w:w="90" w:type="dxa"/>
              <w:bottom w:w="80" w:type="dxa"/>
              <w:right w:w="90" w:type="dxa"/>
            </w:tcMar>
            <w:vAlign w:val="center"/>
          </w:tcPr>
          <w:p w14:paraId="4EA02E9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Artificial Intelligence – Trí tuệ nhân tạo.</w:t>
            </w:r>
          </w:p>
        </w:tc>
      </w:tr>
      <w:tr w14:paraId="4529D89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2C62F1C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Learning Analytics</w:t>
            </w:r>
          </w:p>
        </w:tc>
        <w:tc>
          <w:tcPr>
            <w:tcW w:w="7488" w:type="dxa"/>
            <w:tcMar>
              <w:top w:w="80" w:type="dxa"/>
              <w:left w:w="90" w:type="dxa"/>
              <w:bottom w:w="80" w:type="dxa"/>
              <w:right w:w="90" w:type="dxa"/>
            </w:tcMar>
            <w:vAlign w:val="center"/>
          </w:tcPr>
          <w:p w14:paraId="5260CC5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Thu thập, xử lý và phân tích dữ liệu học tập để theo dõi tiến độ, phát hiện xu hướng, điểm mạnh/điểm yếu và hỗ trợ ra quyết định.</w:t>
            </w:r>
          </w:p>
        </w:tc>
      </w:tr>
      <w:tr w14:paraId="3EDDC5F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2107363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SRS</w:t>
            </w:r>
          </w:p>
        </w:tc>
        <w:tc>
          <w:tcPr>
            <w:tcW w:w="7488" w:type="dxa"/>
            <w:tcMar>
              <w:top w:w="80" w:type="dxa"/>
              <w:left w:w="90" w:type="dxa"/>
              <w:bottom w:w="80" w:type="dxa"/>
              <w:right w:w="90" w:type="dxa"/>
            </w:tcMar>
            <w:vAlign w:val="center"/>
          </w:tcPr>
          <w:p w14:paraId="016A768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Software Requirements Specification – Đặc tả yêu cầu phần mềm.</w:t>
            </w:r>
          </w:p>
        </w:tc>
      </w:tr>
      <w:tr w14:paraId="212EAEA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3ACED24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w:t>
            </w:r>
          </w:p>
        </w:tc>
        <w:tc>
          <w:tcPr>
            <w:tcW w:w="7488" w:type="dxa"/>
            <w:tcMar>
              <w:top w:w="80" w:type="dxa"/>
              <w:left w:w="90" w:type="dxa"/>
              <w:bottom w:w="80" w:type="dxa"/>
              <w:right w:w="90" w:type="dxa"/>
            </w:tcMar>
            <w:vAlign w:val="center"/>
          </w:tcPr>
          <w:p w14:paraId="50FE7BB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Functional Requirement – Yêu cầu chức năng.</w:t>
            </w:r>
          </w:p>
        </w:tc>
      </w:tr>
      <w:tr w14:paraId="0DCAA01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4391B28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w:t>
            </w:r>
          </w:p>
        </w:tc>
        <w:tc>
          <w:tcPr>
            <w:tcW w:w="7488" w:type="dxa"/>
            <w:tcMar>
              <w:top w:w="80" w:type="dxa"/>
              <w:left w:w="90" w:type="dxa"/>
              <w:bottom w:w="80" w:type="dxa"/>
              <w:right w:w="90" w:type="dxa"/>
            </w:tcMar>
            <w:vAlign w:val="center"/>
          </w:tcPr>
          <w:p w14:paraId="3131036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Non-Functional Requirement – Yêu cầu phi chức năng.</w:t>
            </w:r>
          </w:p>
        </w:tc>
      </w:tr>
      <w:tr w14:paraId="768C464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2C57120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UC</w:t>
            </w:r>
          </w:p>
        </w:tc>
        <w:tc>
          <w:tcPr>
            <w:tcW w:w="7488" w:type="dxa"/>
            <w:tcMar>
              <w:top w:w="80" w:type="dxa"/>
              <w:left w:w="90" w:type="dxa"/>
              <w:bottom w:w="80" w:type="dxa"/>
              <w:right w:w="90" w:type="dxa"/>
            </w:tcMar>
            <w:vAlign w:val="center"/>
          </w:tcPr>
          <w:p w14:paraId="62E1511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Use Case – Ca sử dụng.</w:t>
            </w:r>
          </w:p>
        </w:tc>
      </w:tr>
      <w:tr w14:paraId="6DF887E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6087879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AC</w:t>
            </w:r>
          </w:p>
        </w:tc>
        <w:tc>
          <w:tcPr>
            <w:tcW w:w="7488" w:type="dxa"/>
            <w:tcMar>
              <w:top w:w="80" w:type="dxa"/>
              <w:left w:w="90" w:type="dxa"/>
              <w:bottom w:w="80" w:type="dxa"/>
              <w:right w:w="90" w:type="dxa"/>
            </w:tcMar>
            <w:vAlign w:val="center"/>
          </w:tcPr>
          <w:p w14:paraId="7AF7C5F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Acceptance Criteria – Tiêu chí chấp nhận.</w:t>
            </w:r>
          </w:p>
        </w:tc>
      </w:tr>
      <w:tr w14:paraId="2AED87F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2BBD3ED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w:t>
            </w:r>
          </w:p>
        </w:tc>
        <w:tc>
          <w:tcPr>
            <w:tcW w:w="7488" w:type="dxa"/>
            <w:tcMar>
              <w:top w:w="80" w:type="dxa"/>
              <w:left w:w="90" w:type="dxa"/>
              <w:bottom w:w="80" w:type="dxa"/>
              <w:right w:w="90" w:type="dxa"/>
            </w:tcMar>
            <w:vAlign w:val="center"/>
          </w:tcPr>
          <w:p w14:paraId="78F8433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Business Rule – Quy tắc nghiệp vụ.</w:t>
            </w:r>
          </w:p>
        </w:tc>
      </w:tr>
      <w:tr w14:paraId="1D6942B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6440891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Dashboard</w:t>
            </w:r>
          </w:p>
        </w:tc>
        <w:tc>
          <w:tcPr>
            <w:tcW w:w="7488" w:type="dxa"/>
            <w:tcMar>
              <w:top w:w="80" w:type="dxa"/>
              <w:left w:w="90" w:type="dxa"/>
              <w:bottom w:w="80" w:type="dxa"/>
              <w:right w:w="90" w:type="dxa"/>
            </w:tcMar>
            <w:vAlign w:val="center"/>
          </w:tcPr>
          <w:p w14:paraId="7750426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Màn hình tổng hợp các chỉ số, biểu đồ và cảnh báo liên quan đến người dùng/lớp học.</w:t>
            </w:r>
          </w:p>
        </w:tc>
      </w:tr>
      <w:tr w14:paraId="5D929E4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5FE74DE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Risk Alert</w:t>
            </w:r>
          </w:p>
        </w:tc>
        <w:tc>
          <w:tcPr>
            <w:tcW w:w="7488" w:type="dxa"/>
            <w:tcMar>
              <w:top w:w="80" w:type="dxa"/>
              <w:left w:w="90" w:type="dxa"/>
              <w:bottom w:w="80" w:type="dxa"/>
              <w:right w:w="90" w:type="dxa"/>
            </w:tcMar>
            <w:vAlign w:val="center"/>
          </w:tcPr>
          <w:p w14:paraId="0CFEBAB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Cảnh báo học sinh có dấu hiệu hoặc mức độ nguy cơ học tập cần hỗ trợ.</w:t>
            </w:r>
          </w:p>
        </w:tc>
      </w:tr>
      <w:tr w14:paraId="32F70C8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4B05DD4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Recommendation</w:t>
            </w:r>
          </w:p>
        </w:tc>
        <w:tc>
          <w:tcPr>
            <w:tcW w:w="7488" w:type="dxa"/>
            <w:tcMar>
              <w:top w:w="80" w:type="dxa"/>
              <w:left w:w="90" w:type="dxa"/>
              <w:bottom w:w="80" w:type="dxa"/>
              <w:right w:w="90" w:type="dxa"/>
            </w:tcMar>
            <w:vAlign w:val="center"/>
          </w:tcPr>
          <w:p w14:paraId="1054E26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Khuyến nghị học tập được sinh từ dữ liệu học tập và/hoặc AI.</w:t>
            </w:r>
          </w:p>
        </w:tc>
      </w:tr>
      <w:tr w14:paraId="578BE3B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587B5AD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JWT</w:t>
            </w:r>
          </w:p>
        </w:tc>
        <w:tc>
          <w:tcPr>
            <w:tcW w:w="7488" w:type="dxa"/>
            <w:tcMar>
              <w:top w:w="80" w:type="dxa"/>
              <w:left w:w="90" w:type="dxa"/>
              <w:bottom w:w="80" w:type="dxa"/>
              <w:right w:w="90" w:type="dxa"/>
            </w:tcMar>
            <w:vAlign w:val="center"/>
          </w:tcPr>
          <w:p w14:paraId="0EFEF1F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JSON Web Token dùng cho xác thực phiên làm việc.</w:t>
            </w:r>
          </w:p>
        </w:tc>
      </w:tr>
    </w:tbl>
    <w:p w14:paraId="3BF6F820">
      <w:pPr>
        <w:spacing w:after="40"/>
        <w:rPr>
          <w:rFonts w:hint="default" w:ascii="Times New Roman" w:hAnsi="Times New Roman" w:cs="Times New Roman"/>
          <w:sz w:val="26"/>
          <w:szCs w:val="26"/>
        </w:rPr>
      </w:pPr>
    </w:p>
    <w:p w14:paraId="1C86234B">
      <w:pPr>
        <w:pStyle w:val="3"/>
        <w:keepNext/>
        <w:rPr>
          <w:rFonts w:hint="default" w:ascii="Times New Roman" w:hAnsi="Times New Roman" w:cs="Times New Roman"/>
          <w:color w:val="auto"/>
          <w:sz w:val="26"/>
          <w:szCs w:val="26"/>
        </w:rPr>
      </w:pPr>
      <w:bookmarkStart w:id="8" w:name="_Toc13571"/>
      <w:bookmarkStart w:id="9" w:name="_Toc9525"/>
      <w:r>
        <w:rPr>
          <w:rFonts w:hint="default" w:ascii="Times New Roman" w:hAnsi="Times New Roman" w:cs="Times New Roman"/>
          <w:color w:val="auto"/>
          <w:sz w:val="26"/>
          <w:szCs w:val="26"/>
        </w:rPr>
        <w:t>1.3. Tài liệu tham khảo</w:t>
      </w:r>
      <w:bookmarkEnd w:id="8"/>
      <w:bookmarkEnd w:id="9"/>
    </w:p>
    <w:p w14:paraId="48F6CB32">
      <w:pPr>
        <w:pStyle w:val="29"/>
        <w:spacing w:after="40"/>
        <w:rPr>
          <w:rFonts w:hint="default" w:ascii="Times New Roman" w:hAnsi="Times New Roman" w:cs="Times New Roman"/>
          <w:sz w:val="26"/>
          <w:szCs w:val="26"/>
        </w:rPr>
      </w:pPr>
      <w:r>
        <w:rPr>
          <w:rFonts w:hint="default" w:ascii="Times New Roman" w:hAnsi="Times New Roman" w:cs="Times New Roman"/>
          <w:sz w:val="26"/>
          <w:szCs w:val="26"/>
        </w:rPr>
        <w:t>Đặc tả yêu cầu nghiệp vụ và sơ đồ Use Case do người dùng cung cấp cho Hệ thống quản lý bài tập và Learning Analytics.</w:t>
      </w:r>
    </w:p>
    <w:p w14:paraId="580A6239">
      <w:pPr>
        <w:pStyle w:val="29"/>
        <w:spacing w:after="40"/>
        <w:rPr>
          <w:rFonts w:hint="default" w:ascii="Times New Roman" w:hAnsi="Times New Roman" w:cs="Times New Roman"/>
          <w:sz w:val="26"/>
          <w:szCs w:val="26"/>
        </w:rPr>
      </w:pPr>
      <w:r>
        <w:rPr>
          <w:rFonts w:hint="default" w:ascii="Times New Roman" w:hAnsi="Times New Roman" w:cs="Times New Roman"/>
          <w:sz w:val="26"/>
          <w:szCs w:val="26"/>
        </w:rPr>
        <w:t>IEEE 830 – Recommended Practice for Software Requirements Specifications.</w:t>
      </w:r>
    </w:p>
    <w:p w14:paraId="37D6D33E">
      <w:pPr>
        <w:pStyle w:val="29"/>
        <w:spacing w:after="40"/>
        <w:rPr>
          <w:rFonts w:hint="default" w:ascii="Times New Roman" w:hAnsi="Times New Roman" w:cs="Times New Roman"/>
          <w:sz w:val="26"/>
          <w:szCs w:val="26"/>
        </w:rPr>
      </w:pPr>
      <w:r>
        <w:rPr>
          <w:rFonts w:hint="default" w:ascii="Times New Roman" w:hAnsi="Times New Roman" w:cs="Times New Roman"/>
          <w:sz w:val="26"/>
          <w:szCs w:val="26"/>
        </w:rPr>
        <w:t>ISO/IEC 25010 – Systems and software quality models.</w:t>
      </w:r>
    </w:p>
    <w:p w14:paraId="71E15FE6">
      <w:pPr>
        <w:pStyle w:val="29"/>
        <w:spacing w:after="40"/>
        <w:rPr>
          <w:rFonts w:hint="default" w:ascii="Times New Roman" w:hAnsi="Times New Roman" w:cs="Times New Roman"/>
          <w:sz w:val="26"/>
          <w:szCs w:val="26"/>
        </w:rPr>
      </w:pPr>
      <w:r>
        <w:rPr>
          <w:rFonts w:hint="default" w:ascii="Times New Roman" w:hAnsi="Times New Roman" w:cs="Times New Roman"/>
          <w:sz w:val="26"/>
          <w:szCs w:val="26"/>
        </w:rPr>
        <w:t>Các tài liệu kỹ thuật của framework, cơ sở dữ liệu, dịch vụ AI và hạ tầng triển khai được lựa chọn trong giai đoạn thiết kế.</w:t>
      </w:r>
    </w:p>
    <w:p w14:paraId="79174F7F">
      <w:pPr>
        <w:pStyle w:val="2"/>
        <w:keepNext/>
        <w:rPr>
          <w:rFonts w:hint="default" w:ascii="Times New Roman" w:hAnsi="Times New Roman" w:cs="Times New Roman"/>
          <w:color w:val="auto"/>
          <w:sz w:val="26"/>
          <w:szCs w:val="26"/>
        </w:rPr>
      </w:pPr>
      <w:bookmarkStart w:id="10" w:name="_Toc23195"/>
      <w:bookmarkStart w:id="11" w:name="_Toc24961"/>
      <w:r>
        <w:rPr>
          <w:rFonts w:hint="default" w:ascii="Times New Roman" w:hAnsi="Times New Roman" w:cs="Times New Roman"/>
          <w:color w:val="auto"/>
          <w:sz w:val="26"/>
          <w:szCs w:val="26"/>
        </w:rPr>
        <w:t>PHẦN 2. MÔ TẢ TỔNG QUAN</w:t>
      </w:r>
      <w:bookmarkEnd w:id="10"/>
      <w:bookmarkEnd w:id="11"/>
    </w:p>
    <w:p w14:paraId="45A68779">
      <w:pPr>
        <w:pStyle w:val="3"/>
        <w:keepNext/>
        <w:rPr>
          <w:rFonts w:hint="default" w:ascii="Times New Roman" w:hAnsi="Times New Roman" w:cs="Times New Roman"/>
          <w:color w:val="auto"/>
          <w:sz w:val="26"/>
          <w:szCs w:val="26"/>
        </w:rPr>
      </w:pPr>
      <w:bookmarkStart w:id="12" w:name="_Toc26377"/>
      <w:bookmarkStart w:id="13" w:name="_Toc18232"/>
      <w:r>
        <w:rPr>
          <w:rFonts w:hint="default" w:ascii="Times New Roman" w:hAnsi="Times New Roman" w:cs="Times New Roman"/>
          <w:color w:val="auto"/>
          <w:sz w:val="26"/>
          <w:szCs w:val="26"/>
        </w:rPr>
        <w:t>2.1. Bối cảnh sản phẩm</w:t>
      </w:r>
      <w:bookmarkEnd w:id="12"/>
      <w:bookmarkEnd w:id="13"/>
    </w:p>
    <w:p w14:paraId="5CDCB733">
      <w:pPr>
        <w:rPr>
          <w:rFonts w:hint="default" w:ascii="Times New Roman" w:hAnsi="Times New Roman" w:cs="Times New Roman"/>
          <w:sz w:val="26"/>
          <w:szCs w:val="26"/>
        </w:rPr>
      </w:pPr>
      <w:r>
        <w:rPr>
          <w:rFonts w:hint="default" w:ascii="Times New Roman" w:hAnsi="Times New Roman" w:cs="Times New Roman"/>
          <w:sz w:val="26"/>
          <w:szCs w:val="26"/>
        </w:rPr>
        <w:t>Hệ thống là một nền tảng quản lý bài tập kết hợp Learning Analytics, trong đó dữ liệu từ quá trình học và làm bài được ghi nhận để tạo ra các chỉ số theo dõi, phân tích và khuyến nghị. Học sinh sử dụng hệ thống để làm bài và tự theo dõi tiến độ; giáo viên quản lý lớp, giao/chấm bài và theo dõi tình hình từng học sinh; phụ huynh theo dõi tiến độ của con; quản trị viên quản lý người dùng, môn học, lớp học và cấu hình hệ thống.</w:t>
      </w:r>
    </w:p>
    <w:p w14:paraId="31B82221">
      <w:pPr>
        <w:pStyle w:val="3"/>
        <w:keepNext/>
        <w:rPr>
          <w:rFonts w:hint="default" w:ascii="Times New Roman" w:hAnsi="Times New Roman" w:cs="Times New Roman"/>
          <w:color w:val="auto"/>
          <w:sz w:val="26"/>
          <w:szCs w:val="26"/>
        </w:rPr>
      </w:pPr>
      <w:bookmarkStart w:id="14" w:name="_Toc26399"/>
      <w:bookmarkStart w:id="15" w:name="_Toc10856"/>
      <w:r>
        <w:rPr>
          <w:rFonts w:hint="default" w:ascii="Times New Roman" w:hAnsi="Times New Roman" w:cs="Times New Roman"/>
          <w:color w:val="auto"/>
          <w:sz w:val="26"/>
          <w:szCs w:val="26"/>
        </w:rPr>
        <w:t>2.2. Mục tiêu hệ thống</w:t>
      </w:r>
      <w:bookmarkEnd w:id="14"/>
      <w:bookmarkEnd w:id="15"/>
    </w:p>
    <w:tbl>
      <w:tblPr>
        <w:tblStyle w:val="1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993"/>
        <w:gridCol w:w="4764"/>
        <w:gridCol w:w="4359"/>
      </w:tblGrid>
      <w:tr w14:paraId="229AF34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tblHeader/>
          <w:jc w:val="center"/>
        </w:trPr>
        <w:tc>
          <w:tcPr>
            <w:tcW w:w="1008" w:type="dxa"/>
            <w:shd w:val="clear" w:color="auto" w:fill="1F4E78"/>
            <w:tcMar>
              <w:top w:w="80" w:type="dxa"/>
              <w:left w:w="90" w:type="dxa"/>
              <w:bottom w:w="80" w:type="dxa"/>
              <w:right w:w="90" w:type="dxa"/>
            </w:tcMar>
            <w:vAlign w:val="center"/>
          </w:tcPr>
          <w:p w14:paraId="4C014C62">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Mã</w:t>
            </w:r>
          </w:p>
        </w:tc>
        <w:tc>
          <w:tcPr>
            <w:tcW w:w="4896" w:type="dxa"/>
            <w:shd w:val="clear" w:color="auto" w:fill="1F4E78"/>
            <w:tcMar>
              <w:top w:w="80" w:type="dxa"/>
              <w:left w:w="90" w:type="dxa"/>
              <w:bottom w:w="80" w:type="dxa"/>
              <w:right w:w="90" w:type="dxa"/>
            </w:tcMar>
            <w:vAlign w:val="center"/>
          </w:tcPr>
          <w:p w14:paraId="40384C8F">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Mục tiêu</w:t>
            </w:r>
          </w:p>
        </w:tc>
        <w:tc>
          <w:tcPr>
            <w:tcW w:w="4464" w:type="dxa"/>
            <w:shd w:val="clear" w:color="auto" w:fill="1F4E78"/>
            <w:tcMar>
              <w:top w:w="80" w:type="dxa"/>
              <w:left w:w="90" w:type="dxa"/>
              <w:bottom w:w="80" w:type="dxa"/>
              <w:right w:w="90" w:type="dxa"/>
            </w:tcMar>
            <w:vAlign w:val="center"/>
          </w:tcPr>
          <w:p w14:paraId="691C25B0">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Chỉ số định hướng</w:t>
            </w:r>
          </w:p>
        </w:tc>
      </w:tr>
      <w:tr w14:paraId="3E2C030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008" w:type="dxa"/>
            <w:tcMar>
              <w:top w:w="80" w:type="dxa"/>
              <w:left w:w="90" w:type="dxa"/>
              <w:bottom w:w="80" w:type="dxa"/>
              <w:right w:w="90" w:type="dxa"/>
            </w:tcMar>
            <w:vAlign w:val="center"/>
          </w:tcPr>
          <w:p w14:paraId="0C8DE02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G1</w:t>
            </w:r>
          </w:p>
        </w:tc>
        <w:tc>
          <w:tcPr>
            <w:tcW w:w="4896" w:type="dxa"/>
            <w:tcMar>
              <w:top w:w="80" w:type="dxa"/>
              <w:left w:w="90" w:type="dxa"/>
              <w:bottom w:w="80" w:type="dxa"/>
              <w:right w:w="90" w:type="dxa"/>
            </w:tcMar>
            <w:vAlign w:val="center"/>
          </w:tcPr>
          <w:p w14:paraId="6341D3A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Tập trung dữ liệu học tập của học sinh vào một hồ sơ thống nhất.</w:t>
            </w:r>
          </w:p>
        </w:tc>
        <w:tc>
          <w:tcPr>
            <w:tcW w:w="4464" w:type="dxa"/>
            <w:tcMar>
              <w:top w:w="80" w:type="dxa"/>
              <w:left w:w="90" w:type="dxa"/>
              <w:bottom w:w="80" w:type="dxa"/>
              <w:right w:w="90" w:type="dxa"/>
            </w:tcMar>
            <w:vAlign w:val="center"/>
          </w:tcPr>
          <w:p w14:paraId="6A9BAA4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100% hoạt động học tập hợp lệ được ghi nhận và liên kết với học sinh.</w:t>
            </w:r>
          </w:p>
        </w:tc>
      </w:tr>
      <w:tr w14:paraId="723B53A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008" w:type="dxa"/>
            <w:tcMar>
              <w:top w:w="80" w:type="dxa"/>
              <w:left w:w="90" w:type="dxa"/>
              <w:bottom w:w="80" w:type="dxa"/>
              <w:right w:w="90" w:type="dxa"/>
            </w:tcMar>
            <w:vAlign w:val="center"/>
          </w:tcPr>
          <w:p w14:paraId="5581A63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G2</w:t>
            </w:r>
          </w:p>
        </w:tc>
        <w:tc>
          <w:tcPr>
            <w:tcW w:w="4896" w:type="dxa"/>
            <w:tcMar>
              <w:top w:w="80" w:type="dxa"/>
              <w:left w:w="90" w:type="dxa"/>
              <w:bottom w:w="80" w:type="dxa"/>
              <w:right w:w="90" w:type="dxa"/>
            </w:tcMar>
            <w:vAlign w:val="center"/>
          </w:tcPr>
          <w:p w14:paraId="34536A7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Giúp học sinh theo dõi tiến độ và kết quả.</w:t>
            </w:r>
          </w:p>
        </w:tc>
        <w:tc>
          <w:tcPr>
            <w:tcW w:w="4464" w:type="dxa"/>
            <w:tcMar>
              <w:top w:w="80" w:type="dxa"/>
              <w:left w:w="90" w:type="dxa"/>
              <w:bottom w:w="80" w:type="dxa"/>
              <w:right w:w="90" w:type="dxa"/>
            </w:tcMar>
            <w:vAlign w:val="center"/>
          </w:tcPr>
          <w:p w14:paraId="4E6230B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Dashboard hiển thị ít nhất tiến độ, điểm và trạng thái bài tập.</w:t>
            </w:r>
          </w:p>
        </w:tc>
      </w:tr>
      <w:tr w14:paraId="1487347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008" w:type="dxa"/>
            <w:tcMar>
              <w:top w:w="80" w:type="dxa"/>
              <w:left w:w="90" w:type="dxa"/>
              <w:bottom w:w="80" w:type="dxa"/>
              <w:right w:w="90" w:type="dxa"/>
            </w:tcMar>
            <w:vAlign w:val="center"/>
          </w:tcPr>
          <w:p w14:paraId="5967EDB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G3</w:t>
            </w:r>
          </w:p>
        </w:tc>
        <w:tc>
          <w:tcPr>
            <w:tcW w:w="4896" w:type="dxa"/>
            <w:tcMar>
              <w:top w:w="80" w:type="dxa"/>
              <w:left w:w="90" w:type="dxa"/>
              <w:bottom w:w="80" w:type="dxa"/>
              <w:right w:w="90" w:type="dxa"/>
            </w:tcMar>
            <w:vAlign w:val="center"/>
          </w:tcPr>
          <w:p w14:paraId="313C503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Giúp giáo viên đánh giá tình hình lớp và cá nhân.</w:t>
            </w:r>
          </w:p>
        </w:tc>
        <w:tc>
          <w:tcPr>
            <w:tcW w:w="4464" w:type="dxa"/>
            <w:tcMar>
              <w:top w:w="80" w:type="dxa"/>
              <w:left w:w="90" w:type="dxa"/>
              <w:bottom w:w="80" w:type="dxa"/>
              <w:right w:w="90" w:type="dxa"/>
            </w:tcMar>
            <w:vAlign w:val="center"/>
          </w:tcPr>
          <w:p w14:paraId="3CCF0FA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Giáo viên xem được tỷ lệ hoàn thành, điểm trung bình và danh sách cần hỗ trợ.</w:t>
            </w:r>
          </w:p>
        </w:tc>
      </w:tr>
      <w:tr w14:paraId="5A83251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008" w:type="dxa"/>
            <w:tcMar>
              <w:top w:w="80" w:type="dxa"/>
              <w:left w:w="90" w:type="dxa"/>
              <w:bottom w:w="80" w:type="dxa"/>
              <w:right w:w="90" w:type="dxa"/>
            </w:tcMar>
            <w:vAlign w:val="center"/>
          </w:tcPr>
          <w:p w14:paraId="69C5D88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G4</w:t>
            </w:r>
          </w:p>
        </w:tc>
        <w:tc>
          <w:tcPr>
            <w:tcW w:w="4896" w:type="dxa"/>
            <w:tcMar>
              <w:top w:w="80" w:type="dxa"/>
              <w:left w:w="90" w:type="dxa"/>
              <w:bottom w:w="80" w:type="dxa"/>
              <w:right w:w="90" w:type="dxa"/>
            </w:tcMar>
            <w:vAlign w:val="center"/>
          </w:tcPr>
          <w:p w14:paraId="73EFA5F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Phát hiện học sinh có nguy cơ học yếu.</w:t>
            </w:r>
          </w:p>
        </w:tc>
        <w:tc>
          <w:tcPr>
            <w:tcW w:w="4464" w:type="dxa"/>
            <w:tcMar>
              <w:top w:w="80" w:type="dxa"/>
              <w:left w:w="90" w:type="dxa"/>
              <w:bottom w:w="80" w:type="dxa"/>
              <w:right w:w="90" w:type="dxa"/>
            </w:tcMar>
            <w:vAlign w:val="center"/>
          </w:tcPr>
          <w:p w14:paraId="12EDE92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Hệ thống tính mức rủi ro từ các tín hiệu dữ liệu đã xác định.</w:t>
            </w:r>
          </w:p>
        </w:tc>
      </w:tr>
      <w:tr w14:paraId="1110680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008" w:type="dxa"/>
            <w:tcMar>
              <w:top w:w="80" w:type="dxa"/>
              <w:left w:w="90" w:type="dxa"/>
              <w:bottom w:w="80" w:type="dxa"/>
              <w:right w:w="90" w:type="dxa"/>
            </w:tcMar>
            <w:vAlign w:val="center"/>
          </w:tcPr>
          <w:p w14:paraId="2877EFB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G5</w:t>
            </w:r>
          </w:p>
        </w:tc>
        <w:tc>
          <w:tcPr>
            <w:tcW w:w="4896" w:type="dxa"/>
            <w:tcMar>
              <w:top w:w="80" w:type="dxa"/>
              <w:left w:w="90" w:type="dxa"/>
              <w:bottom w:w="80" w:type="dxa"/>
              <w:right w:w="90" w:type="dxa"/>
            </w:tcMar>
            <w:vAlign w:val="center"/>
          </w:tcPr>
          <w:p w14:paraId="3FB2D3B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Cá nhân hóa khuyến nghị học tập.</w:t>
            </w:r>
          </w:p>
        </w:tc>
        <w:tc>
          <w:tcPr>
            <w:tcW w:w="4464" w:type="dxa"/>
            <w:tcMar>
              <w:top w:w="80" w:type="dxa"/>
              <w:left w:w="90" w:type="dxa"/>
              <w:bottom w:w="80" w:type="dxa"/>
              <w:right w:w="90" w:type="dxa"/>
            </w:tcMar>
            <w:vAlign w:val="center"/>
          </w:tcPr>
          <w:p w14:paraId="54929DA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Khuyến nghị dựa trên lỗi, kết quả, tiến độ và lịch sử học tập.</w:t>
            </w:r>
          </w:p>
        </w:tc>
      </w:tr>
      <w:tr w14:paraId="1158D42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008" w:type="dxa"/>
            <w:tcMar>
              <w:top w:w="80" w:type="dxa"/>
              <w:left w:w="90" w:type="dxa"/>
              <w:bottom w:w="80" w:type="dxa"/>
              <w:right w:w="90" w:type="dxa"/>
            </w:tcMar>
            <w:vAlign w:val="center"/>
          </w:tcPr>
          <w:p w14:paraId="34202B3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G6</w:t>
            </w:r>
          </w:p>
        </w:tc>
        <w:tc>
          <w:tcPr>
            <w:tcW w:w="4896" w:type="dxa"/>
            <w:tcMar>
              <w:top w:w="80" w:type="dxa"/>
              <w:left w:w="90" w:type="dxa"/>
              <w:bottom w:w="80" w:type="dxa"/>
              <w:right w:w="90" w:type="dxa"/>
            </w:tcMar>
            <w:vAlign w:val="center"/>
          </w:tcPr>
          <w:p w14:paraId="7947329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Cung cấp thông tin minh bạch cho phụ huynh.</w:t>
            </w:r>
          </w:p>
        </w:tc>
        <w:tc>
          <w:tcPr>
            <w:tcW w:w="4464" w:type="dxa"/>
            <w:tcMar>
              <w:top w:w="80" w:type="dxa"/>
              <w:left w:w="90" w:type="dxa"/>
              <w:bottom w:w="80" w:type="dxa"/>
              <w:right w:w="90" w:type="dxa"/>
            </w:tcMar>
            <w:vAlign w:val="center"/>
          </w:tcPr>
          <w:p w14:paraId="5193380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Phụ huynh xem được tiến độ, điểm mạnh/yếu và khuyến nghị của con.</w:t>
            </w:r>
          </w:p>
        </w:tc>
      </w:tr>
      <w:tr w14:paraId="7C33148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008" w:type="dxa"/>
            <w:tcMar>
              <w:top w:w="80" w:type="dxa"/>
              <w:left w:w="90" w:type="dxa"/>
              <w:bottom w:w="80" w:type="dxa"/>
              <w:right w:w="90" w:type="dxa"/>
            </w:tcMar>
            <w:vAlign w:val="center"/>
          </w:tcPr>
          <w:p w14:paraId="35121DA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G7</w:t>
            </w:r>
          </w:p>
        </w:tc>
        <w:tc>
          <w:tcPr>
            <w:tcW w:w="4896" w:type="dxa"/>
            <w:tcMar>
              <w:top w:w="80" w:type="dxa"/>
              <w:left w:w="90" w:type="dxa"/>
              <w:bottom w:w="80" w:type="dxa"/>
              <w:right w:w="90" w:type="dxa"/>
            </w:tcMar>
            <w:vAlign w:val="center"/>
          </w:tcPr>
          <w:p w14:paraId="67D1AFF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Đảm bảo quản trị và bảo mật hệ thống.</w:t>
            </w:r>
          </w:p>
        </w:tc>
        <w:tc>
          <w:tcPr>
            <w:tcW w:w="4464" w:type="dxa"/>
            <w:tcMar>
              <w:top w:w="80" w:type="dxa"/>
              <w:left w:w="90" w:type="dxa"/>
              <w:bottom w:w="80" w:type="dxa"/>
              <w:right w:w="90" w:type="dxa"/>
            </w:tcMar>
            <w:vAlign w:val="center"/>
          </w:tcPr>
          <w:p w14:paraId="14850B5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Kiểm soát quyền theo vai trò, ghi log và sao lưu dữ liệu.</w:t>
            </w:r>
          </w:p>
        </w:tc>
      </w:tr>
    </w:tbl>
    <w:p w14:paraId="749D839C">
      <w:pPr>
        <w:spacing w:after="40"/>
        <w:rPr>
          <w:rFonts w:hint="default" w:ascii="Times New Roman" w:hAnsi="Times New Roman" w:cs="Times New Roman"/>
          <w:sz w:val="26"/>
          <w:szCs w:val="26"/>
        </w:rPr>
      </w:pPr>
    </w:p>
    <w:p w14:paraId="5C00A1C4">
      <w:pPr>
        <w:pStyle w:val="3"/>
        <w:keepNext/>
        <w:rPr>
          <w:rFonts w:hint="default" w:ascii="Times New Roman" w:hAnsi="Times New Roman" w:cs="Times New Roman"/>
          <w:color w:val="auto"/>
          <w:sz w:val="26"/>
          <w:szCs w:val="26"/>
        </w:rPr>
      </w:pPr>
      <w:bookmarkStart w:id="16" w:name="_Toc24515"/>
      <w:bookmarkStart w:id="17" w:name="_Toc22381"/>
      <w:r>
        <w:rPr>
          <w:rFonts w:hint="default" w:ascii="Times New Roman" w:hAnsi="Times New Roman" w:cs="Times New Roman"/>
          <w:color w:val="auto"/>
          <w:sz w:val="26"/>
          <w:szCs w:val="26"/>
        </w:rPr>
        <w:t>2.3. Phạm vi hệ thống</w:t>
      </w:r>
      <w:bookmarkEnd w:id="16"/>
      <w:bookmarkEnd w:id="17"/>
    </w:p>
    <w:p w14:paraId="578985BF">
      <w:pPr>
        <w:pStyle w:val="4"/>
        <w:keepNext/>
        <w:rPr>
          <w:rFonts w:hint="default" w:ascii="Times New Roman" w:hAnsi="Times New Roman" w:cs="Times New Roman"/>
          <w:b/>
          <w:bCs/>
          <w:color w:val="auto"/>
          <w:sz w:val="26"/>
          <w:szCs w:val="26"/>
        </w:rPr>
      </w:pPr>
      <w:bookmarkStart w:id="18" w:name="_Toc19029"/>
      <w:bookmarkStart w:id="19" w:name="_Toc6028"/>
      <w:r>
        <w:rPr>
          <w:rFonts w:hint="default" w:ascii="Times New Roman" w:hAnsi="Times New Roman" w:cs="Times New Roman"/>
          <w:b/>
          <w:bCs/>
          <w:color w:val="auto"/>
          <w:sz w:val="26"/>
          <w:szCs w:val="26"/>
        </w:rPr>
        <w:t>2.3.1. Trong phạm vi (In Scope)</w:t>
      </w:r>
      <w:bookmarkEnd w:id="18"/>
      <w:bookmarkEnd w:id="19"/>
    </w:p>
    <w:p w14:paraId="296DD46D">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Quản lý tài khoản, đăng nhập và phân quyền theo vai trò.</w:t>
      </w:r>
    </w:p>
    <w:p w14:paraId="007D4F1B">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Quản lý môn học và lớp học; thêm/xóa học sinh khỏi lớp theo quyền.</w:t>
      </w:r>
    </w:p>
    <w:p w14:paraId="71AC4C72">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Tạo và giao bài tập trực tuyến cho lớp hoặc học sinh.</w:t>
      </w:r>
    </w:p>
    <w:p w14:paraId="6AD9D390">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Làm bài tập, nộp bài, xem kết quả và giải thích đáp án.</w:t>
      </w:r>
    </w:p>
    <w:p w14:paraId="18690845">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Chấm bài, nhập điểm và nhận xét cho học sinh.</w:t>
      </w:r>
    </w:p>
    <w:p w14:paraId="3514C5F0">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Dashboard học sinh và Dashboard lớp học.</w:t>
      </w:r>
    </w:p>
    <w:p w14:paraId="59C8D84F">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Theo dõi tiến độ và hồ sơ năng lực học tập.</w:t>
      </w:r>
    </w:p>
    <w:p w14:paraId="4B3E6D16">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Phân tích điểm mạnh, điểm yếu và xu hướng kết quả.</w:t>
      </w:r>
    </w:p>
    <w:p w14:paraId="5305F4B4">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Phát hiện và cảnh báo học sinh có nguy cơ học yếu.</w:t>
      </w:r>
    </w:p>
    <w:p w14:paraId="195C290C">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Khuyến nghị bài tập/học liệu bằng luật nghiệp vụ kết hợp AI.</w:t>
      </w:r>
    </w:p>
    <w:p w14:paraId="1A030309">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Lưu lịch sử hoạt động học tập, dữ liệu phân tích và log sử dụng AI.</w:t>
      </w:r>
    </w:p>
    <w:p w14:paraId="61BF9469">
      <w:pPr>
        <w:pStyle w:val="4"/>
        <w:keepNext/>
        <w:rPr>
          <w:rFonts w:hint="default" w:ascii="Times New Roman" w:hAnsi="Times New Roman" w:cs="Times New Roman"/>
          <w:b/>
          <w:bCs/>
          <w:color w:val="auto"/>
          <w:sz w:val="26"/>
          <w:szCs w:val="26"/>
        </w:rPr>
      </w:pPr>
      <w:bookmarkStart w:id="20" w:name="_Toc3989"/>
      <w:bookmarkStart w:id="21" w:name="_Toc24789"/>
      <w:r>
        <w:rPr>
          <w:rFonts w:hint="default" w:ascii="Times New Roman" w:hAnsi="Times New Roman" w:cs="Times New Roman"/>
          <w:b/>
          <w:bCs/>
          <w:color w:val="auto"/>
          <w:sz w:val="26"/>
          <w:szCs w:val="26"/>
        </w:rPr>
        <w:t>2.3.2. Ngoài phạm vi (Out of Scope)</w:t>
      </w:r>
      <w:bookmarkEnd w:id="20"/>
      <w:bookmarkEnd w:id="21"/>
    </w:p>
    <w:p w14:paraId="45B7D5D4">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Mô phỏng đầy đủ một kỳ thi chuẩn hóa quốc gia/quốc tế.</w:t>
      </w:r>
    </w:p>
    <w:p w14:paraId="61629A11">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Thanh toán, subscription hoặc thương mại điện tử.</w:t>
      </w:r>
    </w:p>
    <w:p w14:paraId="4F993D64">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Mạng xã hội hoặc hệ thống nhắn tin cộng đồng đầy đủ.</w:t>
      </w:r>
    </w:p>
    <w:p w14:paraId="7C3B7F36">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Dự đoán kết quả học tập có giá trị pháp lý hoặc quyết định thay con người.</w:t>
      </w:r>
    </w:p>
    <w:p w14:paraId="50381D53">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Huấn luyện một mô hình AI nền tảng hoàn toàn mới trong phạm vi MVP.</w:t>
      </w:r>
    </w:p>
    <w:p w14:paraId="2F33C95F">
      <w:pPr>
        <w:pStyle w:val="3"/>
        <w:keepNext/>
        <w:rPr>
          <w:rFonts w:hint="default" w:ascii="Times New Roman" w:hAnsi="Times New Roman" w:cs="Times New Roman"/>
          <w:color w:val="auto"/>
          <w:sz w:val="26"/>
          <w:szCs w:val="26"/>
        </w:rPr>
      </w:pPr>
      <w:bookmarkStart w:id="22" w:name="_Toc27041"/>
      <w:bookmarkStart w:id="23" w:name="_Toc2682"/>
      <w:r>
        <w:rPr>
          <w:rFonts w:hint="default" w:ascii="Times New Roman" w:hAnsi="Times New Roman" w:cs="Times New Roman"/>
          <w:color w:val="auto"/>
          <w:sz w:val="26"/>
          <w:szCs w:val="26"/>
        </w:rPr>
        <w:t>2.4. Nhóm người dùng và tác nhân</w:t>
      </w:r>
      <w:bookmarkEnd w:id="22"/>
      <w:bookmarkEnd w:id="23"/>
    </w:p>
    <w:tbl>
      <w:tblPr>
        <w:tblStyle w:val="1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1271"/>
        <w:gridCol w:w="2580"/>
        <w:gridCol w:w="1684"/>
        <w:gridCol w:w="4581"/>
      </w:tblGrid>
      <w:tr w14:paraId="7F16FC2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tblHeader/>
          <w:jc w:val="center"/>
        </w:trPr>
        <w:tc>
          <w:tcPr>
            <w:tcW w:w="1296" w:type="dxa"/>
            <w:shd w:val="clear" w:color="auto" w:fill="1F4E78"/>
            <w:tcMar>
              <w:top w:w="80" w:type="dxa"/>
              <w:left w:w="90" w:type="dxa"/>
              <w:bottom w:w="80" w:type="dxa"/>
              <w:right w:w="90" w:type="dxa"/>
            </w:tcMar>
            <w:vAlign w:val="center"/>
          </w:tcPr>
          <w:p w14:paraId="131FAE42">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Mã</w:t>
            </w:r>
          </w:p>
        </w:tc>
        <w:tc>
          <w:tcPr>
            <w:tcW w:w="2592" w:type="dxa"/>
            <w:shd w:val="clear" w:color="auto" w:fill="1F4E78"/>
            <w:tcMar>
              <w:top w:w="80" w:type="dxa"/>
              <w:left w:w="90" w:type="dxa"/>
              <w:bottom w:w="80" w:type="dxa"/>
              <w:right w:w="90" w:type="dxa"/>
            </w:tcMar>
            <w:vAlign w:val="center"/>
          </w:tcPr>
          <w:p w14:paraId="2B39BE4C">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Tác nhân</w:t>
            </w:r>
          </w:p>
        </w:tc>
        <w:tc>
          <w:tcPr>
            <w:tcW w:w="1728" w:type="dxa"/>
            <w:shd w:val="clear" w:color="auto" w:fill="1F4E78"/>
            <w:tcMar>
              <w:top w:w="80" w:type="dxa"/>
              <w:left w:w="90" w:type="dxa"/>
              <w:bottom w:w="80" w:type="dxa"/>
              <w:right w:w="90" w:type="dxa"/>
            </w:tcMar>
            <w:vAlign w:val="center"/>
          </w:tcPr>
          <w:p w14:paraId="4988EBCA">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Loại</w:t>
            </w:r>
          </w:p>
        </w:tc>
        <w:tc>
          <w:tcPr>
            <w:tcW w:w="4752" w:type="dxa"/>
            <w:shd w:val="clear" w:color="auto" w:fill="1F4E78"/>
            <w:tcMar>
              <w:top w:w="80" w:type="dxa"/>
              <w:left w:w="90" w:type="dxa"/>
              <w:bottom w:w="80" w:type="dxa"/>
              <w:right w:w="90" w:type="dxa"/>
            </w:tcMar>
            <w:vAlign w:val="center"/>
          </w:tcPr>
          <w:p w14:paraId="28D17DCD">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Vai trò</w:t>
            </w:r>
          </w:p>
        </w:tc>
      </w:tr>
      <w:tr w14:paraId="5820760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0E721D9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ACT-01</w:t>
            </w:r>
          </w:p>
        </w:tc>
        <w:tc>
          <w:tcPr>
            <w:tcW w:w="2592" w:type="dxa"/>
            <w:tcMar>
              <w:top w:w="80" w:type="dxa"/>
              <w:left w:w="90" w:type="dxa"/>
              <w:bottom w:w="80" w:type="dxa"/>
              <w:right w:w="90" w:type="dxa"/>
            </w:tcMar>
            <w:vAlign w:val="center"/>
          </w:tcPr>
          <w:p w14:paraId="1673A3E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Học sinh</w:t>
            </w:r>
          </w:p>
        </w:tc>
        <w:tc>
          <w:tcPr>
            <w:tcW w:w="1728" w:type="dxa"/>
            <w:tcMar>
              <w:top w:w="80" w:type="dxa"/>
              <w:left w:w="90" w:type="dxa"/>
              <w:bottom w:w="80" w:type="dxa"/>
              <w:right w:w="90" w:type="dxa"/>
            </w:tcMar>
            <w:vAlign w:val="center"/>
          </w:tcPr>
          <w:p w14:paraId="3E9E198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Người dùng</w:t>
            </w:r>
          </w:p>
        </w:tc>
        <w:tc>
          <w:tcPr>
            <w:tcW w:w="4752" w:type="dxa"/>
            <w:tcMar>
              <w:top w:w="80" w:type="dxa"/>
              <w:left w:w="90" w:type="dxa"/>
              <w:bottom w:w="80" w:type="dxa"/>
              <w:right w:w="90" w:type="dxa"/>
            </w:tcMar>
            <w:vAlign w:val="center"/>
          </w:tcPr>
          <w:p w14:paraId="39BD85B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Làm bài, xem dashboard, xem giải thích, nhận khuyến nghị.</w:t>
            </w:r>
          </w:p>
        </w:tc>
      </w:tr>
      <w:tr w14:paraId="022F161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2756CC3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ACT-02</w:t>
            </w:r>
          </w:p>
        </w:tc>
        <w:tc>
          <w:tcPr>
            <w:tcW w:w="2592" w:type="dxa"/>
            <w:tcMar>
              <w:top w:w="80" w:type="dxa"/>
              <w:left w:w="90" w:type="dxa"/>
              <w:bottom w:w="80" w:type="dxa"/>
              <w:right w:w="90" w:type="dxa"/>
            </w:tcMar>
            <w:vAlign w:val="center"/>
          </w:tcPr>
          <w:p w14:paraId="5FF9CC8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Giáo viên</w:t>
            </w:r>
          </w:p>
        </w:tc>
        <w:tc>
          <w:tcPr>
            <w:tcW w:w="1728" w:type="dxa"/>
            <w:tcMar>
              <w:top w:w="80" w:type="dxa"/>
              <w:left w:w="90" w:type="dxa"/>
              <w:bottom w:w="80" w:type="dxa"/>
              <w:right w:w="90" w:type="dxa"/>
            </w:tcMar>
            <w:vAlign w:val="center"/>
          </w:tcPr>
          <w:p w14:paraId="138124C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Người dùng</w:t>
            </w:r>
          </w:p>
        </w:tc>
        <w:tc>
          <w:tcPr>
            <w:tcW w:w="4752" w:type="dxa"/>
            <w:tcMar>
              <w:top w:w="80" w:type="dxa"/>
              <w:left w:w="90" w:type="dxa"/>
              <w:bottom w:w="80" w:type="dxa"/>
              <w:right w:w="90" w:type="dxa"/>
            </w:tcMar>
            <w:vAlign w:val="center"/>
          </w:tcPr>
          <w:p w14:paraId="2ACEBD0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Quản lý lớp, giao/chấm bài, theo dõi analytics, nhận cảnh báo.</w:t>
            </w:r>
          </w:p>
        </w:tc>
      </w:tr>
      <w:tr w14:paraId="387690B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73C3652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ACT-03</w:t>
            </w:r>
          </w:p>
        </w:tc>
        <w:tc>
          <w:tcPr>
            <w:tcW w:w="2592" w:type="dxa"/>
            <w:tcMar>
              <w:top w:w="80" w:type="dxa"/>
              <w:left w:w="90" w:type="dxa"/>
              <w:bottom w:w="80" w:type="dxa"/>
              <w:right w:w="90" w:type="dxa"/>
            </w:tcMar>
            <w:vAlign w:val="center"/>
          </w:tcPr>
          <w:p w14:paraId="0BC05B8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Phụ huynh</w:t>
            </w:r>
          </w:p>
        </w:tc>
        <w:tc>
          <w:tcPr>
            <w:tcW w:w="1728" w:type="dxa"/>
            <w:tcMar>
              <w:top w:w="80" w:type="dxa"/>
              <w:left w:w="90" w:type="dxa"/>
              <w:bottom w:w="80" w:type="dxa"/>
              <w:right w:w="90" w:type="dxa"/>
            </w:tcMar>
            <w:vAlign w:val="center"/>
          </w:tcPr>
          <w:p w14:paraId="3E3B5F2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Người dùng</w:t>
            </w:r>
          </w:p>
        </w:tc>
        <w:tc>
          <w:tcPr>
            <w:tcW w:w="4752" w:type="dxa"/>
            <w:tcMar>
              <w:top w:w="80" w:type="dxa"/>
              <w:left w:w="90" w:type="dxa"/>
              <w:bottom w:w="80" w:type="dxa"/>
              <w:right w:w="90" w:type="dxa"/>
            </w:tcMar>
            <w:vAlign w:val="center"/>
          </w:tcPr>
          <w:p w14:paraId="6208CF0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Theo dõi tiến độ, điểm mạnh/yếu và khuyến nghị của con.</w:t>
            </w:r>
          </w:p>
        </w:tc>
      </w:tr>
      <w:tr w14:paraId="3F154CF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5B29E54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ACT-04</w:t>
            </w:r>
          </w:p>
        </w:tc>
        <w:tc>
          <w:tcPr>
            <w:tcW w:w="2592" w:type="dxa"/>
            <w:tcMar>
              <w:top w:w="80" w:type="dxa"/>
              <w:left w:w="90" w:type="dxa"/>
              <w:bottom w:w="80" w:type="dxa"/>
              <w:right w:w="90" w:type="dxa"/>
            </w:tcMar>
            <w:vAlign w:val="center"/>
          </w:tcPr>
          <w:p w14:paraId="3689F36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Quản trị viên</w:t>
            </w:r>
          </w:p>
        </w:tc>
        <w:tc>
          <w:tcPr>
            <w:tcW w:w="1728" w:type="dxa"/>
            <w:tcMar>
              <w:top w:w="80" w:type="dxa"/>
              <w:left w:w="90" w:type="dxa"/>
              <w:bottom w:w="80" w:type="dxa"/>
              <w:right w:w="90" w:type="dxa"/>
            </w:tcMar>
            <w:vAlign w:val="center"/>
          </w:tcPr>
          <w:p w14:paraId="0F0B636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Người dùng</w:t>
            </w:r>
          </w:p>
        </w:tc>
        <w:tc>
          <w:tcPr>
            <w:tcW w:w="4752" w:type="dxa"/>
            <w:tcMar>
              <w:top w:w="80" w:type="dxa"/>
              <w:left w:w="90" w:type="dxa"/>
              <w:bottom w:w="80" w:type="dxa"/>
              <w:right w:w="90" w:type="dxa"/>
            </w:tcMar>
            <w:vAlign w:val="center"/>
          </w:tcPr>
          <w:p w14:paraId="5B63920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Quản lý người dùng, môn học, lớp học, cấu hình và phân quyền.</w:t>
            </w:r>
          </w:p>
        </w:tc>
      </w:tr>
      <w:tr w14:paraId="1B36C50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58FF93F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ACT-05</w:t>
            </w:r>
          </w:p>
        </w:tc>
        <w:tc>
          <w:tcPr>
            <w:tcW w:w="2592" w:type="dxa"/>
            <w:tcMar>
              <w:top w:w="80" w:type="dxa"/>
              <w:left w:w="90" w:type="dxa"/>
              <w:bottom w:w="80" w:type="dxa"/>
              <w:right w:w="90" w:type="dxa"/>
            </w:tcMar>
            <w:vAlign w:val="center"/>
          </w:tcPr>
          <w:p w14:paraId="0CF1ACD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Analytics Engine</w:t>
            </w:r>
          </w:p>
        </w:tc>
        <w:tc>
          <w:tcPr>
            <w:tcW w:w="1728" w:type="dxa"/>
            <w:tcMar>
              <w:top w:w="80" w:type="dxa"/>
              <w:left w:w="90" w:type="dxa"/>
              <w:bottom w:w="80" w:type="dxa"/>
              <w:right w:w="90" w:type="dxa"/>
            </w:tcMar>
            <w:vAlign w:val="center"/>
          </w:tcPr>
          <w:p w14:paraId="241CD13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Hệ thống</w:t>
            </w:r>
          </w:p>
        </w:tc>
        <w:tc>
          <w:tcPr>
            <w:tcW w:w="4752" w:type="dxa"/>
            <w:tcMar>
              <w:top w:w="80" w:type="dxa"/>
              <w:left w:w="90" w:type="dxa"/>
              <w:bottom w:w="80" w:type="dxa"/>
              <w:right w:w="90" w:type="dxa"/>
            </w:tcMar>
            <w:vAlign w:val="center"/>
          </w:tcPr>
          <w:p w14:paraId="61D7C8C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Tính toán KPI, xu hướng, hồ sơ năng lực và mức rủi ro.</w:t>
            </w:r>
          </w:p>
        </w:tc>
      </w:tr>
      <w:tr w14:paraId="65F2878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3B7D4C8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ACT-06</w:t>
            </w:r>
          </w:p>
        </w:tc>
        <w:tc>
          <w:tcPr>
            <w:tcW w:w="2592" w:type="dxa"/>
            <w:tcMar>
              <w:top w:w="80" w:type="dxa"/>
              <w:left w:w="90" w:type="dxa"/>
              <w:bottom w:w="80" w:type="dxa"/>
              <w:right w:w="90" w:type="dxa"/>
            </w:tcMar>
            <w:vAlign w:val="center"/>
          </w:tcPr>
          <w:p w14:paraId="29C7A75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Recommendation/AI Service</w:t>
            </w:r>
          </w:p>
        </w:tc>
        <w:tc>
          <w:tcPr>
            <w:tcW w:w="1728" w:type="dxa"/>
            <w:tcMar>
              <w:top w:w="80" w:type="dxa"/>
              <w:left w:w="90" w:type="dxa"/>
              <w:bottom w:w="80" w:type="dxa"/>
              <w:right w:w="90" w:type="dxa"/>
            </w:tcMar>
            <w:vAlign w:val="center"/>
          </w:tcPr>
          <w:p w14:paraId="4D2A4FB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Hệ thống</w:t>
            </w:r>
          </w:p>
        </w:tc>
        <w:tc>
          <w:tcPr>
            <w:tcW w:w="4752" w:type="dxa"/>
            <w:tcMar>
              <w:top w:w="80" w:type="dxa"/>
              <w:left w:w="90" w:type="dxa"/>
              <w:bottom w:w="80" w:type="dxa"/>
              <w:right w:w="90" w:type="dxa"/>
            </w:tcMar>
            <w:vAlign w:val="center"/>
          </w:tcPr>
          <w:p w14:paraId="4E3BFE6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Sinh hoặc xếp hạng khuyến nghị học tập.</w:t>
            </w:r>
          </w:p>
        </w:tc>
      </w:tr>
      <w:tr w14:paraId="0E999DD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2402C5B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ACT-07</w:t>
            </w:r>
          </w:p>
        </w:tc>
        <w:tc>
          <w:tcPr>
            <w:tcW w:w="2592" w:type="dxa"/>
            <w:tcMar>
              <w:top w:w="80" w:type="dxa"/>
              <w:left w:w="90" w:type="dxa"/>
              <w:bottom w:w="80" w:type="dxa"/>
              <w:right w:w="90" w:type="dxa"/>
            </w:tcMar>
            <w:vAlign w:val="center"/>
          </w:tcPr>
          <w:p w14:paraId="5E23181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Notification Service</w:t>
            </w:r>
          </w:p>
        </w:tc>
        <w:tc>
          <w:tcPr>
            <w:tcW w:w="1728" w:type="dxa"/>
            <w:tcMar>
              <w:top w:w="80" w:type="dxa"/>
              <w:left w:w="90" w:type="dxa"/>
              <w:bottom w:w="80" w:type="dxa"/>
              <w:right w:w="90" w:type="dxa"/>
            </w:tcMar>
            <w:vAlign w:val="center"/>
          </w:tcPr>
          <w:p w14:paraId="2A4FFE9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Hệ thống</w:t>
            </w:r>
          </w:p>
        </w:tc>
        <w:tc>
          <w:tcPr>
            <w:tcW w:w="4752" w:type="dxa"/>
            <w:tcMar>
              <w:top w:w="80" w:type="dxa"/>
              <w:left w:w="90" w:type="dxa"/>
              <w:bottom w:w="80" w:type="dxa"/>
              <w:right w:w="90" w:type="dxa"/>
            </w:tcMar>
            <w:vAlign w:val="center"/>
          </w:tcPr>
          <w:p w14:paraId="660566B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Gửi thông báo về bài tập, chấm bài và cảnh báo.</w:t>
            </w:r>
          </w:p>
        </w:tc>
      </w:tr>
    </w:tbl>
    <w:p w14:paraId="74382BD0">
      <w:pPr>
        <w:spacing w:after="40"/>
        <w:rPr>
          <w:rFonts w:hint="default" w:ascii="Times New Roman" w:hAnsi="Times New Roman" w:cs="Times New Roman"/>
          <w:sz w:val="26"/>
          <w:szCs w:val="26"/>
        </w:rPr>
      </w:pPr>
    </w:p>
    <w:p w14:paraId="1140EFE4">
      <w:pPr>
        <w:pStyle w:val="3"/>
        <w:keepNext/>
        <w:rPr>
          <w:rFonts w:hint="default" w:ascii="Times New Roman" w:hAnsi="Times New Roman" w:cs="Times New Roman"/>
          <w:color w:val="auto"/>
          <w:sz w:val="26"/>
          <w:szCs w:val="26"/>
        </w:rPr>
      </w:pPr>
      <w:bookmarkStart w:id="24" w:name="_Toc21952"/>
      <w:bookmarkStart w:id="25" w:name="_Toc29702"/>
      <w:r>
        <w:rPr>
          <w:rFonts w:hint="default" w:ascii="Times New Roman" w:hAnsi="Times New Roman" w:cs="Times New Roman"/>
          <w:color w:val="auto"/>
          <w:sz w:val="26"/>
          <w:szCs w:val="26"/>
        </w:rPr>
        <w:t>2.5. Giả định và ràng buộc</w:t>
      </w:r>
      <w:bookmarkEnd w:id="24"/>
      <w:bookmarkEnd w:id="25"/>
    </w:p>
    <w:p w14:paraId="59B344DE">
      <w:pPr>
        <w:pStyle w:val="4"/>
        <w:keepNext/>
        <w:rPr>
          <w:rFonts w:hint="default" w:ascii="Times New Roman" w:hAnsi="Times New Roman" w:cs="Times New Roman"/>
          <w:color w:val="auto"/>
          <w:sz w:val="26"/>
          <w:szCs w:val="26"/>
        </w:rPr>
      </w:pPr>
      <w:bookmarkStart w:id="26" w:name="_Toc20798"/>
      <w:bookmarkStart w:id="27" w:name="_Toc2409"/>
      <w:r>
        <w:rPr>
          <w:rFonts w:hint="default" w:ascii="Times New Roman" w:hAnsi="Times New Roman" w:cs="Times New Roman"/>
          <w:color w:val="auto"/>
          <w:sz w:val="26"/>
          <w:szCs w:val="26"/>
        </w:rPr>
        <w:t>2.5.1. Giả định</w:t>
      </w:r>
      <w:bookmarkEnd w:id="26"/>
      <w:bookmarkEnd w:id="27"/>
    </w:p>
    <w:p w14:paraId="40980C58">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Người dùng có tài khoản hợp lệ và thiết bị có kết nối Internet.</w:t>
      </w:r>
    </w:p>
    <w:p w14:paraId="6E640BE2">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Dữ liệu điểm và kết quả chấm được giáo viên nhập hoặc hệ thống chấm tự động cung cấp chính xác theo quy tắc.</w:t>
      </w:r>
    </w:p>
    <w:p w14:paraId="2394131C">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Các chỉ số Learning Analytics được tính từ dữ liệu đã được xác thực và có dấu thời gian.</w:t>
      </w:r>
    </w:p>
    <w:p w14:paraId="3BBC19BC">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AI chỉ đóng vai trò hỗ trợ phân tích/khuyến nghị, không thay thế quyết định chuyên môn của giáo viên.</w:t>
      </w:r>
    </w:p>
    <w:p w14:paraId="704F40DD">
      <w:pPr>
        <w:pStyle w:val="4"/>
        <w:keepNext/>
        <w:rPr>
          <w:rFonts w:hint="default" w:ascii="Times New Roman" w:hAnsi="Times New Roman" w:cs="Times New Roman"/>
          <w:color w:val="auto"/>
          <w:sz w:val="26"/>
          <w:szCs w:val="26"/>
        </w:rPr>
      </w:pPr>
      <w:bookmarkStart w:id="28" w:name="_Toc28922"/>
      <w:bookmarkStart w:id="29" w:name="_Toc25856"/>
      <w:r>
        <w:rPr>
          <w:rFonts w:hint="default" w:ascii="Times New Roman" w:hAnsi="Times New Roman" w:cs="Times New Roman"/>
          <w:color w:val="auto"/>
          <w:sz w:val="26"/>
          <w:szCs w:val="26"/>
        </w:rPr>
        <w:t>2.5.2. Ràng buộc</w:t>
      </w:r>
      <w:bookmarkEnd w:id="28"/>
      <w:bookmarkEnd w:id="29"/>
    </w:p>
    <w:tbl>
      <w:tblPr>
        <w:tblStyle w:val="1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1415"/>
        <w:gridCol w:w="8701"/>
      </w:tblGrid>
      <w:tr w14:paraId="666C3FB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tblHeader/>
          <w:jc w:val="center"/>
        </w:trPr>
        <w:tc>
          <w:tcPr>
            <w:tcW w:w="1440" w:type="dxa"/>
            <w:shd w:val="clear" w:color="auto" w:fill="1F4E78"/>
            <w:tcMar>
              <w:top w:w="80" w:type="dxa"/>
              <w:left w:w="90" w:type="dxa"/>
              <w:bottom w:w="80" w:type="dxa"/>
              <w:right w:w="90" w:type="dxa"/>
            </w:tcMar>
            <w:vAlign w:val="center"/>
          </w:tcPr>
          <w:p w14:paraId="5C2C33C1">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Mã</w:t>
            </w:r>
          </w:p>
        </w:tc>
        <w:tc>
          <w:tcPr>
            <w:tcW w:w="8928" w:type="dxa"/>
            <w:shd w:val="clear" w:color="auto" w:fill="1F4E78"/>
            <w:tcMar>
              <w:top w:w="80" w:type="dxa"/>
              <w:left w:w="90" w:type="dxa"/>
              <w:bottom w:w="80" w:type="dxa"/>
              <w:right w:w="90" w:type="dxa"/>
            </w:tcMar>
            <w:vAlign w:val="center"/>
          </w:tcPr>
          <w:p w14:paraId="2397FBD9">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Ràng buộc</w:t>
            </w:r>
          </w:p>
        </w:tc>
      </w:tr>
      <w:tr w14:paraId="10F4958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7B86C06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CO-01</w:t>
            </w:r>
          </w:p>
        </w:tc>
        <w:tc>
          <w:tcPr>
            <w:tcW w:w="8928" w:type="dxa"/>
            <w:tcMar>
              <w:top w:w="80" w:type="dxa"/>
              <w:left w:w="90" w:type="dxa"/>
              <w:bottom w:w="80" w:type="dxa"/>
              <w:right w:w="90" w:type="dxa"/>
            </w:tcMar>
            <w:vAlign w:val="center"/>
          </w:tcPr>
          <w:p w14:paraId="66FB7C3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Mỗi học sinh chỉ được xem dữ liệu học tập thuộc về chính mình hoặc dữ liệu mà phụ huynh/giáo viên được cấp quyền.</w:t>
            </w:r>
          </w:p>
        </w:tc>
      </w:tr>
      <w:tr w14:paraId="4DF90D0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4F28B17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CO-02</w:t>
            </w:r>
          </w:p>
        </w:tc>
        <w:tc>
          <w:tcPr>
            <w:tcW w:w="8928" w:type="dxa"/>
            <w:tcMar>
              <w:top w:w="80" w:type="dxa"/>
              <w:left w:w="90" w:type="dxa"/>
              <w:bottom w:w="80" w:type="dxa"/>
              <w:right w:w="90" w:type="dxa"/>
            </w:tcMar>
            <w:vAlign w:val="center"/>
          </w:tcPr>
          <w:p w14:paraId="6396D30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Giáo viên chỉ quản lý lớp và học sinh thuộc phạm vi được phân công.</w:t>
            </w:r>
          </w:p>
        </w:tc>
      </w:tr>
      <w:tr w14:paraId="433B398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4A2B8E0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CO-03</w:t>
            </w:r>
          </w:p>
        </w:tc>
        <w:tc>
          <w:tcPr>
            <w:tcW w:w="8928" w:type="dxa"/>
            <w:tcMar>
              <w:top w:w="80" w:type="dxa"/>
              <w:left w:w="90" w:type="dxa"/>
              <w:bottom w:w="80" w:type="dxa"/>
              <w:right w:w="90" w:type="dxa"/>
            </w:tcMar>
            <w:vAlign w:val="center"/>
          </w:tcPr>
          <w:p w14:paraId="561DBA9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Điểm chính thức chỉ được xác nhận sau khi hoàn tất quy trình chấm/duyệt theo quy định của hệ thống.</w:t>
            </w:r>
          </w:p>
        </w:tc>
      </w:tr>
      <w:tr w14:paraId="07805B2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290593B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CO-04</w:t>
            </w:r>
          </w:p>
        </w:tc>
        <w:tc>
          <w:tcPr>
            <w:tcW w:w="8928" w:type="dxa"/>
            <w:tcMar>
              <w:top w:w="80" w:type="dxa"/>
              <w:left w:w="90" w:type="dxa"/>
              <w:bottom w:w="80" w:type="dxa"/>
              <w:right w:w="90" w:type="dxa"/>
            </w:tcMar>
            <w:vAlign w:val="center"/>
          </w:tcPr>
          <w:p w14:paraId="4E8865F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Mỗi bản ghi hoạt động học tập phải có thời gian, người thực hiện và loại hoạt động.</w:t>
            </w:r>
          </w:p>
        </w:tc>
      </w:tr>
      <w:tr w14:paraId="38BDA5D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0ED7593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CO-05</w:t>
            </w:r>
          </w:p>
        </w:tc>
        <w:tc>
          <w:tcPr>
            <w:tcW w:w="8928" w:type="dxa"/>
            <w:tcMar>
              <w:top w:w="80" w:type="dxa"/>
              <w:left w:w="90" w:type="dxa"/>
              <w:bottom w:w="80" w:type="dxa"/>
              <w:right w:w="90" w:type="dxa"/>
            </w:tcMar>
            <w:vAlign w:val="center"/>
          </w:tcPr>
          <w:p w14:paraId="618A379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Cảnh báo rủi ro phải có lý do/nguồn chỉ báo để giáo viên có thể xem xét.</w:t>
            </w:r>
          </w:p>
        </w:tc>
      </w:tr>
      <w:tr w14:paraId="29C4278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2481DDE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CO-06</w:t>
            </w:r>
          </w:p>
        </w:tc>
        <w:tc>
          <w:tcPr>
            <w:tcW w:w="8928" w:type="dxa"/>
            <w:tcMar>
              <w:top w:w="80" w:type="dxa"/>
              <w:left w:w="90" w:type="dxa"/>
              <w:bottom w:w="80" w:type="dxa"/>
              <w:right w:w="90" w:type="dxa"/>
            </w:tcMar>
            <w:vAlign w:val="center"/>
          </w:tcPr>
          <w:p w14:paraId="7865AFA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Khuyến nghị AI phải dựa trên dữ liệu liên quan và không được ghi đè điểm chính thức.</w:t>
            </w:r>
          </w:p>
        </w:tc>
      </w:tr>
      <w:tr w14:paraId="5A66523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18544DC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CO-07</w:t>
            </w:r>
          </w:p>
        </w:tc>
        <w:tc>
          <w:tcPr>
            <w:tcW w:w="8928" w:type="dxa"/>
            <w:tcMar>
              <w:top w:w="80" w:type="dxa"/>
              <w:left w:w="90" w:type="dxa"/>
              <w:bottom w:w="80" w:type="dxa"/>
              <w:right w:w="90" w:type="dxa"/>
            </w:tcMar>
            <w:vAlign w:val="center"/>
          </w:tcPr>
          <w:p w14:paraId="5A5EE0F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Hệ thống hỗ trợ tối thiểu 1000 người dùng đồng thời theo yêu cầu hiệu năng mục tiêu.</w:t>
            </w:r>
          </w:p>
        </w:tc>
      </w:tr>
    </w:tbl>
    <w:p w14:paraId="5F834D3E">
      <w:pPr>
        <w:spacing w:after="40"/>
        <w:rPr>
          <w:rFonts w:hint="default" w:ascii="Times New Roman" w:hAnsi="Times New Roman" w:cs="Times New Roman"/>
          <w:sz w:val="26"/>
          <w:szCs w:val="26"/>
        </w:rPr>
      </w:pPr>
    </w:p>
    <w:p w14:paraId="4E5B9658">
      <w:pPr>
        <w:pStyle w:val="2"/>
        <w:keepNext/>
        <w:rPr>
          <w:rFonts w:hint="default" w:ascii="Times New Roman" w:hAnsi="Times New Roman" w:cs="Times New Roman"/>
          <w:color w:val="auto"/>
          <w:sz w:val="26"/>
          <w:szCs w:val="26"/>
        </w:rPr>
      </w:pPr>
      <w:bookmarkStart w:id="30" w:name="_Toc13006"/>
      <w:bookmarkStart w:id="31" w:name="_Toc31867"/>
      <w:r>
        <w:rPr>
          <w:rFonts w:hint="default" w:ascii="Times New Roman" w:hAnsi="Times New Roman" w:cs="Times New Roman"/>
          <w:color w:val="auto"/>
          <w:sz w:val="26"/>
          <w:szCs w:val="26"/>
        </w:rPr>
        <w:t>PHẦN 3. MÔ HÌNH NGHIỆP VỤ</w:t>
      </w:r>
      <w:bookmarkEnd w:id="30"/>
      <w:bookmarkEnd w:id="31"/>
    </w:p>
    <w:p w14:paraId="60209E34">
      <w:pPr>
        <w:pStyle w:val="3"/>
        <w:keepNext/>
        <w:rPr>
          <w:rFonts w:hint="default" w:ascii="Times New Roman" w:hAnsi="Times New Roman" w:cs="Times New Roman"/>
          <w:color w:val="auto"/>
          <w:sz w:val="26"/>
          <w:szCs w:val="26"/>
        </w:rPr>
      </w:pPr>
      <w:bookmarkStart w:id="32" w:name="_Toc29867"/>
      <w:bookmarkStart w:id="33" w:name="_Toc19832"/>
      <w:r>
        <w:rPr>
          <w:rFonts w:hint="default" w:ascii="Times New Roman" w:hAnsi="Times New Roman" w:cs="Times New Roman"/>
          <w:color w:val="auto"/>
          <w:sz w:val="26"/>
          <w:szCs w:val="26"/>
        </w:rPr>
        <w:t>3.1. Sơ đồ Use Case tổng quan</w:t>
      </w:r>
      <w:bookmarkEnd w:id="32"/>
      <w:bookmarkEnd w:id="33"/>
    </w:p>
    <w:p w14:paraId="7D57512F">
      <w:pPr>
        <w:rPr>
          <w:rFonts w:hint="default" w:ascii="Times New Roman" w:hAnsi="Times New Roman" w:cs="Times New Roman"/>
          <w:sz w:val="26"/>
          <w:szCs w:val="26"/>
        </w:rPr>
      </w:pPr>
      <w:r>
        <w:rPr>
          <w:rFonts w:hint="default" w:ascii="Times New Roman" w:hAnsi="Times New Roman" w:cs="Times New Roman"/>
          <w:sz w:val="26"/>
          <w:szCs w:val="26"/>
        </w:rPr>
        <w:t>Sơ đồ dưới đây tổng hợp các nhóm chức năng chính theo bốn tác nhân người dùng. Khối Phân tích dữ liệu học tập là năng lực nền cho các Dashboard, hồ sơ năng lực, cảnh báo và khuyến nghị; các Use Case chi tiết được đặc tả trong Phần 4.</w:t>
      </w:r>
    </w:p>
    <w:p w14:paraId="5C836EDE">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492240" cy="1426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492240" cy="14264640"/>
                    </a:xfrm>
                    <a:prstGeom prst="rect">
                      <a:avLst/>
                    </a:prstGeom>
                  </pic:spPr>
                </pic:pic>
              </a:graphicData>
            </a:graphic>
          </wp:inline>
        </w:drawing>
      </w:r>
    </w:p>
    <w:p w14:paraId="3506F724">
      <w:pPr>
        <w:spacing w:after="100"/>
        <w:jc w:val="center"/>
        <w:rPr>
          <w:rFonts w:hint="default" w:ascii="Times New Roman" w:hAnsi="Times New Roman" w:cs="Times New Roman"/>
          <w:sz w:val="26"/>
          <w:szCs w:val="26"/>
        </w:rPr>
      </w:pPr>
      <w:r>
        <w:rPr>
          <w:rFonts w:hint="default" w:ascii="Times New Roman" w:hAnsi="Times New Roman" w:cs="Times New Roman"/>
          <w:i/>
          <w:sz w:val="26"/>
          <w:szCs w:val="26"/>
        </w:rPr>
        <w:t>Hình 3.1. Sơ đồ Use Case tổng quan của hệ thống</w:t>
      </w:r>
    </w:p>
    <w:p w14:paraId="7D817FF9">
      <w:pPr>
        <w:pStyle w:val="3"/>
        <w:keepNext/>
        <w:rPr>
          <w:rFonts w:hint="default" w:ascii="Times New Roman" w:hAnsi="Times New Roman" w:cs="Times New Roman"/>
          <w:color w:val="auto"/>
          <w:sz w:val="26"/>
          <w:szCs w:val="26"/>
        </w:rPr>
      </w:pPr>
      <w:bookmarkStart w:id="34" w:name="_Toc1591"/>
      <w:bookmarkStart w:id="35" w:name="_Toc9508"/>
      <w:r>
        <w:rPr>
          <w:rFonts w:hint="default" w:ascii="Times New Roman" w:hAnsi="Times New Roman" w:cs="Times New Roman"/>
          <w:color w:val="auto"/>
          <w:sz w:val="26"/>
          <w:szCs w:val="26"/>
        </w:rPr>
        <w:t>3.2. Quy trình nghiệp vụ tổng quát</w:t>
      </w:r>
      <w:bookmarkEnd w:id="34"/>
      <w:bookmarkEnd w:id="35"/>
    </w:p>
    <w:tbl>
      <w:tblPr>
        <w:tblStyle w:val="1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972"/>
        <w:gridCol w:w="2361"/>
        <w:gridCol w:w="3751"/>
        <w:gridCol w:w="3032"/>
      </w:tblGrid>
      <w:tr w14:paraId="6DCDCE9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tblHeader/>
          <w:jc w:val="center"/>
        </w:trPr>
        <w:tc>
          <w:tcPr>
            <w:tcW w:w="1008" w:type="dxa"/>
            <w:shd w:val="clear" w:color="auto" w:fill="1F4E78"/>
            <w:tcMar>
              <w:top w:w="80" w:type="dxa"/>
              <w:left w:w="90" w:type="dxa"/>
              <w:bottom w:w="80" w:type="dxa"/>
              <w:right w:w="90" w:type="dxa"/>
            </w:tcMar>
            <w:vAlign w:val="center"/>
          </w:tcPr>
          <w:p w14:paraId="5D503AB9">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Bước</w:t>
            </w:r>
          </w:p>
        </w:tc>
        <w:tc>
          <w:tcPr>
            <w:tcW w:w="2016" w:type="dxa"/>
            <w:shd w:val="clear" w:color="auto" w:fill="1F4E78"/>
            <w:tcMar>
              <w:top w:w="80" w:type="dxa"/>
              <w:left w:w="90" w:type="dxa"/>
              <w:bottom w:w="80" w:type="dxa"/>
              <w:right w:w="90" w:type="dxa"/>
            </w:tcMar>
            <w:vAlign w:val="center"/>
          </w:tcPr>
          <w:p w14:paraId="2A87A8F7">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Tác nhân</w:t>
            </w:r>
          </w:p>
        </w:tc>
        <w:tc>
          <w:tcPr>
            <w:tcW w:w="4032" w:type="dxa"/>
            <w:shd w:val="clear" w:color="auto" w:fill="1F4E78"/>
            <w:tcMar>
              <w:top w:w="80" w:type="dxa"/>
              <w:left w:w="90" w:type="dxa"/>
              <w:bottom w:w="80" w:type="dxa"/>
              <w:right w:w="90" w:type="dxa"/>
            </w:tcMar>
            <w:vAlign w:val="center"/>
          </w:tcPr>
          <w:p w14:paraId="39882915">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Hoạt động</w:t>
            </w:r>
          </w:p>
        </w:tc>
        <w:tc>
          <w:tcPr>
            <w:tcW w:w="3312" w:type="dxa"/>
            <w:shd w:val="clear" w:color="auto" w:fill="1F4E78"/>
            <w:tcMar>
              <w:top w:w="80" w:type="dxa"/>
              <w:left w:w="90" w:type="dxa"/>
              <w:bottom w:w="80" w:type="dxa"/>
              <w:right w:w="90" w:type="dxa"/>
            </w:tcMar>
            <w:vAlign w:val="center"/>
          </w:tcPr>
          <w:p w14:paraId="1F7439BD">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Kết quả</w:t>
            </w:r>
          </w:p>
        </w:tc>
      </w:tr>
      <w:tr w14:paraId="0E42254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008" w:type="dxa"/>
            <w:tcMar>
              <w:top w:w="80" w:type="dxa"/>
              <w:left w:w="90" w:type="dxa"/>
              <w:bottom w:w="80" w:type="dxa"/>
              <w:right w:w="90" w:type="dxa"/>
            </w:tcMar>
            <w:vAlign w:val="center"/>
          </w:tcPr>
          <w:p w14:paraId="27B2D4D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1</w:t>
            </w:r>
          </w:p>
        </w:tc>
        <w:tc>
          <w:tcPr>
            <w:tcW w:w="2016" w:type="dxa"/>
            <w:tcMar>
              <w:top w:w="80" w:type="dxa"/>
              <w:left w:w="90" w:type="dxa"/>
              <w:bottom w:w="80" w:type="dxa"/>
              <w:right w:w="90" w:type="dxa"/>
            </w:tcMar>
            <w:vAlign w:val="center"/>
          </w:tcPr>
          <w:p w14:paraId="1D8E4B0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Người dùng</w:t>
            </w:r>
          </w:p>
        </w:tc>
        <w:tc>
          <w:tcPr>
            <w:tcW w:w="4032" w:type="dxa"/>
            <w:tcMar>
              <w:top w:w="80" w:type="dxa"/>
              <w:left w:w="90" w:type="dxa"/>
              <w:bottom w:w="80" w:type="dxa"/>
              <w:right w:w="90" w:type="dxa"/>
            </w:tcMar>
            <w:vAlign w:val="center"/>
          </w:tcPr>
          <w:p w14:paraId="36E2C9E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Đăng nhập hệ thống</w:t>
            </w:r>
          </w:p>
        </w:tc>
        <w:tc>
          <w:tcPr>
            <w:tcW w:w="3312" w:type="dxa"/>
            <w:tcMar>
              <w:top w:w="80" w:type="dxa"/>
              <w:left w:w="90" w:type="dxa"/>
              <w:bottom w:w="80" w:type="dxa"/>
              <w:right w:w="90" w:type="dxa"/>
            </w:tcMar>
            <w:vAlign w:val="center"/>
          </w:tcPr>
          <w:p w14:paraId="128C358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Phiên làm việc hợp lệ theo vai trò</w:t>
            </w:r>
          </w:p>
        </w:tc>
      </w:tr>
      <w:tr w14:paraId="7EC4174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008" w:type="dxa"/>
            <w:tcMar>
              <w:top w:w="80" w:type="dxa"/>
              <w:left w:w="90" w:type="dxa"/>
              <w:bottom w:w="80" w:type="dxa"/>
              <w:right w:w="90" w:type="dxa"/>
            </w:tcMar>
            <w:vAlign w:val="center"/>
          </w:tcPr>
          <w:p w14:paraId="33411E1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2</w:t>
            </w:r>
          </w:p>
        </w:tc>
        <w:tc>
          <w:tcPr>
            <w:tcW w:w="2016" w:type="dxa"/>
            <w:tcMar>
              <w:top w:w="80" w:type="dxa"/>
              <w:left w:w="90" w:type="dxa"/>
              <w:bottom w:w="80" w:type="dxa"/>
              <w:right w:w="90" w:type="dxa"/>
            </w:tcMar>
            <w:vAlign w:val="center"/>
          </w:tcPr>
          <w:p w14:paraId="1325680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Giáo viên</w:t>
            </w:r>
          </w:p>
        </w:tc>
        <w:tc>
          <w:tcPr>
            <w:tcW w:w="4032" w:type="dxa"/>
            <w:tcMar>
              <w:top w:w="80" w:type="dxa"/>
              <w:left w:w="90" w:type="dxa"/>
              <w:bottom w:w="80" w:type="dxa"/>
              <w:right w:w="90" w:type="dxa"/>
            </w:tcMar>
            <w:vAlign w:val="center"/>
          </w:tcPr>
          <w:p w14:paraId="7AB048B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Tạo lớp và giao bài</w:t>
            </w:r>
          </w:p>
        </w:tc>
        <w:tc>
          <w:tcPr>
            <w:tcW w:w="3312" w:type="dxa"/>
            <w:tcMar>
              <w:top w:w="80" w:type="dxa"/>
              <w:left w:w="90" w:type="dxa"/>
              <w:bottom w:w="80" w:type="dxa"/>
              <w:right w:w="90" w:type="dxa"/>
            </w:tcMar>
            <w:vAlign w:val="center"/>
          </w:tcPr>
          <w:p w14:paraId="38493A8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Assignment được gán cho lớp/học sinh</w:t>
            </w:r>
          </w:p>
        </w:tc>
      </w:tr>
      <w:tr w14:paraId="6881868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008" w:type="dxa"/>
            <w:tcMar>
              <w:top w:w="80" w:type="dxa"/>
              <w:left w:w="90" w:type="dxa"/>
              <w:bottom w:w="80" w:type="dxa"/>
              <w:right w:w="90" w:type="dxa"/>
            </w:tcMar>
            <w:vAlign w:val="center"/>
          </w:tcPr>
          <w:p w14:paraId="325990C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3</w:t>
            </w:r>
          </w:p>
        </w:tc>
        <w:tc>
          <w:tcPr>
            <w:tcW w:w="2016" w:type="dxa"/>
            <w:tcMar>
              <w:top w:w="80" w:type="dxa"/>
              <w:left w:w="90" w:type="dxa"/>
              <w:bottom w:w="80" w:type="dxa"/>
              <w:right w:w="90" w:type="dxa"/>
            </w:tcMar>
            <w:vAlign w:val="center"/>
          </w:tcPr>
          <w:p w14:paraId="6B97E25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Học sinh</w:t>
            </w:r>
          </w:p>
        </w:tc>
        <w:tc>
          <w:tcPr>
            <w:tcW w:w="4032" w:type="dxa"/>
            <w:tcMar>
              <w:top w:w="80" w:type="dxa"/>
              <w:left w:w="90" w:type="dxa"/>
              <w:bottom w:w="80" w:type="dxa"/>
              <w:right w:w="90" w:type="dxa"/>
            </w:tcMar>
            <w:vAlign w:val="center"/>
          </w:tcPr>
          <w:p w14:paraId="386DB50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Mở, làm và nộp bài</w:t>
            </w:r>
          </w:p>
        </w:tc>
        <w:tc>
          <w:tcPr>
            <w:tcW w:w="3312" w:type="dxa"/>
            <w:tcMar>
              <w:top w:w="80" w:type="dxa"/>
              <w:left w:w="90" w:type="dxa"/>
              <w:bottom w:w="80" w:type="dxa"/>
              <w:right w:w="90" w:type="dxa"/>
            </w:tcMar>
            <w:vAlign w:val="center"/>
          </w:tcPr>
          <w:p w14:paraId="7A1DA61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Submission và dữ liệu hoạt động được lưu</w:t>
            </w:r>
          </w:p>
        </w:tc>
      </w:tr>
      <w:tr w14:paraId="116BBEF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008" w:type="dxa"/>
            <w:tcMar>
              <w:top w:w="80" w:type="dxa"/>
              <w:left w:w="90" w:type="dxa"/>
              <w:bottom w:w="80" w:type="dxa"/>
              <w:right w:w="90" w:type="dxa"/>
            </w:tcMar>
            <w:vAlign w:val="center"/>
          </w:tcPr>
          <w:p w14:paraId="0FD6D53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4</w:t>
            </w:r>
          </w:p>
        </w:tc>
        <w:tc>
          <w:tcPr>
            <w:tcW w:w="2016" w:type="dxa"/>
            <w:tcMar>
              <w:top w:w="80" w:type="dxa"/>
              <w:left w:w="90" w:type="dxa"/>
              <w:bottom w:w="80" w:type="dxa"/>
              <w:right w:w="90" w:type="dxa"/>
            </w:tcMar>
            <w:vAlign w:val="center"/>
          </w:tcPr>
          <w:p w14:paraId="0D40C20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Giáo viên/Hệ thống</w:t>
            </w:r>
          </w:p>
        </w:tc>
        <w:tc>
          <w:tcPr>
            <w:tcW w:w="4032" w:type="dxa"/>
            <w:tcMar>
              <w:top w:w="80" w:type="dxa"/>
              <w:left w:w="90" w:type="dxa"/>
              <w:bottom w:w="80" w:type="dxa"/>
              <w:right w:w="90" w:type="dxa"/>
            </w:tcMar>
            <w:vAlign w:val="center"/>
          </w:tcPr>
          <w:p w14:paraId="7B775BB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Chấm bài hoặc tính điểm</w:t>
            </w:r>
          </w:p>
        </w:tc>
        <w:tc>
          <w:tcPr>
            <w:tcW w:w="3312" w:type="dxa"/>
            <w:tcMar>
              <w:top w:w="80" w:type="dxa"/>
              <w:left w:w="90" w:type="dxa"/>
              <w:bottom w:w="80" w:type="dxa"/>
              <w:right w:w="90" w:type="dxa"/>
            </w:tcMar>
            <w:vAlign w:val="center"/>
          </w:tcPr>
          <w:p w14:paraId="6696A7C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Điểm và nhận xét được cập nhật</w:t>
            </w:r>
          </w:p>
        </w:tc>
      </w:tr>
      <w:tr w14:paraId="5CE5FEE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008" w:type="dxa"/>
            <w:tcMar>
              <w:top w:w="80" w:type="dxa"/>
              <w:left w:w="90" w:type="dxa"/>
              <w:bottom w:w="80" w:type="dxa"/>
              <w:right w:w="90" w:type="dxa"/>
            </w:tcMar>
            <w:vAlign w:val="center"/>
          </w:tcPr>
          <w:p w14:paraId="207C6FD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5</w:t>
            </w:r>
          </w:p>
        </w:tc>
        <w:tc>
          <w:tcPr>
            <w:tcW w:w="2016" w:type="dxa"/>
            <w:tcMar>
              <w:top w:w="80" w:type="dxa"/>
              <w:left w:w="90" w:type="dxa"/>
              <w:bottom w:w="80" w:type="dxa"/>
              <w:right w:w="90" w:type="dxa"/>
            </w:tcMar>
            <w:vAlign w:val="center"/>
          </w:tcPr>
          <w:p w14:paraId="11FCAA6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Analytics Engine</w:t>
            </w:r>
          </w:p>
        </w:tc>
        <w:tc>
          <w:tcPr>
            <w:tcW w:w="4032" w:type="dxa"/>
            <w:tcMar>
              <w:top w:w="80" w:type="dxa"/>
              <w:left w:w="90" w:type="dxa"/>
              <w:bottom w:w="80" w:type="dxa"/>
              <w:right w:w="90" w:type="dxa"/>
            </w:tcMar>
            <w:vAlign w:val="center"/>
          </w:tcPr>
          <w:p w14:paraId="6E7E483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Tổng hợp dữ liệu</w:t>
            </w:r>
          </w:p>
        </w:tc>
        <w:tc>
          <w:tcPr>
            <w:tcW w:w="3312" w:type="dxa"/>
            <w:tcMar>
              <w:top w:w="80" w:type="dxa"/>
              <w:left w:w="90" w:type="dxa"/>
              <w:bottom w:w="80" w:type="dxa"/>
              <w:right w:w="90" w:type="dxa"/>
            </w:tcMar>
            <w:vAlign w:val="center"/>
          </w:tcPr>
          <w:p w14:paraId="5C3547E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KPI, xu hướng và hồ sơ năng lực được tính</w:t>
            </w:r>
          </w:p>
        </w:tc>
      </w:tr>
      <w:tr w14:paraId="773BD08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008" w:type="dxa"/>
            <w:tcMar>
              <w:top w:w="80" w:type="dxa"/>
              <w:left w:w="90" w:type="dxa"/>
              <w:bottom w:w="80" w:type="dxa"/>
              <w:right w:w="90" w:type="dxa"/>
            </w:tcMar>
            <w:vAlign w:val="center"/>
          </w:tcPr>
          <w:p w14:paraId="004075A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6</w:t>
            </w:r>
          </w:p>
        </w:tc>
        <w:tc>
          <w:tcPr>
            <w:tcW w:w="2016" w:type="dxa"/>
            <w:tcMar>
              <w:top w:w="80" w:type="dxa"/>
              <w:left w:w="90" w:type="dxa"/>
              <w:bottom w:w="80" w:type="dxa"/>
              <w:right w:w="90" w:type="dxa"/>
            </w:tcMar>
            <w:vAlign w:val="center"/>
          </w:tcPr>
          <w:p w14:paraId="0CEE710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Analytics Engine</w:t>
            </w:r>
          </w:p>
        </w:tc>
        <w:tc>
          <w:tcPr>
            <w:tcW w:w="4032" w:type="dxa"/>
            <w:tcMar>
              <w:top w:w="80" w:type="dxa"/>
              <w:left w:w="90" w:type="dxa"/>
              <w:bottom w:w="80" w:type="dxa"/>
              <w:right w:w="90" w:type="dxa"/>
            </w:tcMar>
            <w:vAlign w:val="center"/>
          </w:tcPr>
          <w:p w14:paraId="358A5FA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Đánh giá rủi ro</w:t>
            </w:r>
          </w:p>
        </w:tc>
        <w:tc>
          <w:tcPr>
            <w:tcW w:w="3312" w:type="dxa"/>
            <w:tcMar>
              <w:top w:w="80" w:type="dxa"/>
              <w:left w:w="90" w:type="dxa"/>
              <w:bottom w:w="80" w:type="dxa"/>
              <w:right w:w="90" w:type="dxa"/>
            </w:tcMar>
            <w:vAlign w:val="center"/>
          </w:tcPr>
          <w:p w14:paraId="0D1C75D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Danh sách học sinh cần hỗ trợ được xác định</w:t>
            </w:r>
          </w:p>
        </w:tc>
      </w:tr>
      <w:tr w14:paraId="5EDFC2C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008" w:type="dxa"/>
            <w:tcMar>
              <w:top w:w="80" w:type="dxa"/>
              <w:left w:w="90" w:type="dxa"/>
              <w:bottom w:w="80" w:type="dxa"/>
              <w:right w:w="90" w:type="dxa"/>
            </w:tcMar>
            <w:vAlign w:val="center"/>
          </w:tcPr>
          <w:p w14:paraId="305CB6C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7</w:t>
            </w:r>
          </w:p>
        </w:tc>
        <w:tc>
          <w:tcPr>
            <w:tcW w:w="2016" w:type="dxa"/>
            <w:tcMar>
              <w:top w:w="80" w:type="dxa"/>
              <w:left w:w="90" w:type="dxa"/>
              <w:bottom w:w="80" w:type="dxa"/>
              <w:right w:w="90" w:type="dxa"/>
            </w:tcMar>
            <w:vAlign w:val="center"/>
          </w:tcPr>
          <w:p w14:paraId="035B9C7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Recommendation/AI</w:t>
            </w:r>
          </w:p>
        </w:tc>
        <w:tc>
          <w:tcPr>
            <w:tcW w:w="4032" w:type="dxa"/>
            <w:tcMar>
              <w:top w:w="80" w:type="dxa"/>
              <w:left w:w="90" w:type="dxa"/>
              <w:bottom w:w="80" w:type="dxa"/>
              <w:right w:w="90" w:type="dxa"/>
            </w:tcMar>
            <w:vAlign w:val="center"/>
          </w:tcPr>
          <w:p w14:paraId="2C67EBA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Sinh/xếp hạng khuyến nghị</w:t>
            </w:r>
          </w:p>
        </w:tc>
        <w:tc>
          <w:tcPr>
            <w:tcW w:w="3312" w:type="dxa"/>
            <w:tcMar>
              <w:top w:w="80" w:type="dxa"/>
              <w:left w:w="90" w:type="dxa"/>
              <w:bottom w:w="80" w:type="dxa"/>
              <w:right w:w="90" w:type="dxa"/>
            </w:tcMar>
            <w:vAlign w:val="center"/>
          </w:tcPr>
          <w:p w14:paraId="005371B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Bài học/bài tập phù hợp được đề xuất</w:t>
            </w:r>
          </w:p>
        </w:tc>
      </w:tr>
      <w:tr w14:paraId="13DD7BB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008" w:type="dxa"/>
            <w:tcMar>
              <w:top w:w="80" w:type="dxa"/>
              <w:left w:w="90" w:type="dxa"/>
              <w:bottom w:w="80" w:type="dxa"/>
              <w:right w:w="90" w:type="dxa"/>
            </w:tcMar>
            <w:vAlign w:val="center"/>
          </w:tcPr>
          <w:p w14:paraId="6F2A724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8</w:t>
            </w:r>
          </w:p>
        </w:tc>
        <w:tc>
          <w:tcPr>
            <w:tcW w:w="2016" w:type="dxa"/>
            <w:tcMar>
              <w:top w:w="80" w:type="dxa"/>
              <w:left w:w="90" w:type="dxa"/>
              <w:bottom w:w="80" w:type="dxa"/>
              <w:right w:w="90" w:type="dxa"/>
            </w:tcMar>
            <w:vAlign w:val="center"/>
          </w:tcPr>
          <w:p w14:paraId="04D563B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Người dùng</w:t>
            </w:r>
          </w:p>
        </w:tc>
        <w:tc>
          <w:tcPr>
            <w:tcW w:w="4032" w:type="dxa"/>
            <w:tcMar>
              <w:top w:w="80" w:type="dxa"/>
              <w:left w:w="90" w:type="dxa"/>
              <w:bottom w:w="80" w:type="dxa"/>
              <w:right w:w="90" w:type="dxa"/>
            </w:tcMar>
            <w:vAlign w:val="center"/>
          </w:tcPr>
          <w:p w14:paraId="4E4FD70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Xem Dashboard/khuyến nghị</w:t>
            </w:r>
          </w:p>
        </w:tc>
        <w:tc>
          <w:tcPr>
            <w:tcW w:w="3312" w:type="dxa"/>
            <w:tcMar>
              <w:top w:w="80" w:type="dxa"/>
              <w:left w:w="90" w:type="dxa"/>
              <w:bottom w:w="80" w:type="dxa"/>
              <w:right w:w="90" w:type="dxa"/>
            </w:tcMar>
            <w:vAlign w:val="center"/>
          </w:tcPr>
          <w:p w14:paraId="2CC5B38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Người dùng nhận thông tin phù hợp với vai trò</w:t>
            </w:r>
          </w:p>
        </w:tc>
      </w:tr>
    </w:tbl>
    <w:p w14:paraId="45B7D297">
      <w:pPr>
        <w:spacing w:after="40"/>
        <w:rPr>
          <w:rFonts w:hint="default" w:ascii="Times New Roman" w:hAnsi="Times New Roman" w:cs="Times New Roman"/>
          <w:sz w:val="26"/>
          <w:szCs w:val="26"/>
        </w:rPr>
      </w:pPr>
    </w:p>
    <w:p w14:paraId="40D5F339">
      <w:pPr>
        <w:pStyle w:val="3"/>
        <w:keepNext/>
        <w:rPr>
          <w:rFonts w:hint="default" w:ascii="Times New Roman" w:hAnsi="Times New Roman" w:cs="Times New Roman"/>
          <w:color w:val="auto"/>
          <w:sz w:val="26"/>
          <w:szCs w:val="26"/>
        </w:rPr>
      </w:pPr>
      <w:bookmarkStart w:id="36" w:name="_Toc19305"/>
      <w:bookmarkStart w:id="37" w:name="_Toc17563"/>
      <w:r>
        <w:rPr>
          <w:rFonts w:hint="default" w:ascii="Times New Roman" w:hAnsi="Times New Roman" w:cs="Times New Roman"/>
          <w:color w:val="auto"/>
          <w:sz w:val="26"/>
          <w:szCs w:val="26"/>
        </w:rPr>
        <w:t>3.3. Business Rules</w:t>
      </w:r>
      <w:bookmarkEnd w:id="36"/>
      <w:bookmarkEnd w:id="37"/>
    </w:p>
    <w:tbl>
      <w:tblPr>
        <w:tblStyle w:val="1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1133"/>
        <w:gridCol w:w="2676"/>
        <w:gridCol w:w="6307"/>
      </w:tblGrid>
      <w:tr w14:paraId="0B36B17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tblHeader/>
          <w:jc w:val="center"/>
        </w:trPr>
        <w:tc>
          <w:tcPr>
            <w:tcW w:w="1152" w:type="dxa"/>
            <w:shd w:val="clear" w:color="auto" w:fill="1F4E78"/>
            <w:tcMar>
              <w:top w:w="80" w:type="dxa"/>
              <w:left w:w="90" w:type="dxa"/>
              <w:bottom w:w="80" w:type="dxa"/>
              <w:right w:w="90" w:type="dxa"/>
            </w:tcMar>
            <w:vAlign w:val="center"/>
          </w:tcPr>
          <w:p w14:paraId="63DFEBDD">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Mã</w:t>
            </w:r>
          </w:p>
        </w:tc>
        <w:tc>
          <w:tcPr>
            <w:tcW w:w="2736" w:type="dxa"/>
            <w:shd w:val="clear" w:color="auto" w:fill="1F4E78"/>
            <w:tcMar>
              <w:top w:w="80" w:type="dxa"/>
              <w:left w:w="90" w:type="dxa"/>
              <w:bottom w:w="80" w:type="dxa"/>
              <w:right w:w="90" w:type="dxa"/>
            </w:tcMar>
            <w:vAlign w:val="center"/>
          </w:tcPr>
          <w:p w14:paraId="294C76EE">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Tên quy tắc</w:t>
            </w:r>
          </w:p>
        </w:tc>
        <w:tc>
          <w:tcPr>
            <w:tcW w:w="6480" w:type="dxa"/>
            <w:shd w:val="clear" w:color="auto" w:fill="1F4E78"/>
            <w:tcMar>
              <w:top w:w="80" w:type="dxa"/>
              <w:left w:w="90" w:type="dxa"/>
              <w:bottom w:w="80" w:type="dxa"/>
              <w:right w:w="90" w:type="dxa"/>
            </w:tcMar>
            <w:vAlign w:val="center"/>
          </w:tcPr>
          <w:p w14:paraId="0D9266B7">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Mô tả</w:t>
            </w:r>
          </w:p>
        </w:tc>
      </w:tr>
      <w:tr w14:paraId="29E757E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09EA1B5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BR-01</w:t>
            </w:r>
          </w:p>
        </w:tc>
        <w:tc>
          <w:tcPr>
            <w:tcW w:w="2736" w:type="dxa"/>
            <w:tcMar>
              <w:top w:w="80" w:type="dxa"/>
              <w:left w:w="90" w:type="dxa"/>
              <w:bottom w:w="80" w:type="dxa"/>
              <w:right w:w="90" w:type="dxa"/>
            </w:tcMar>
            <w:vAlign w:val="center"/>
          </w:tcPr>
          <w:p w14:paraId="1208704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Phân quyền theo vai trò</w:t>
            </w:r>
          </w:p>
        </w:tc>
        <w:tc>
          <w:tcPr>
            <w:tcW w:w="6480" w:type="dxa"/>
            <w:tcMar>
              <w:top w:w="80" w:type="dxa"/>
              <w:left w:w="90" w:type="dxa"/>
              <w:bottom w:w="80" w:type="dxa"/>
              <w:right w:w="90" w:type="dxa"/>
            </w:tcMar>
            <w:vAlign w:val="center"/>
          </w:tcPr>
          <w:p w14:paraId="134409F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Mỗi chức năng chỉ được truy cập bởi vai trò được cấp quyền.</w:t>
            </w:r>
          </w:p>
        </w:tc>
      </w:tr>
      <w:tr w14:paraId="175B250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06567E9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BR-02</w:t>
            </w:r>
          </w:p>
        </w:tc>
        <w:tc>
          <w:tcPr>
            <w:tcW w:w="2736" w:type="dxa"/>
            <w:tcMar>
              <w:top w:w="80" w:type="dxa"/>
              <w:left w:w="90" w:type="dxa"/>
              <w:bottom w:w="80" w:type="dxa"/>
              <w:right w:w="90" w:type="dxa"/>
            </w:tcMar>
            <w:vAlign w:val="center"/>
          </w:tcPr>
          <w:p w14:paraId="7AFAB8F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Phạm vi dữ liệu theo quan hệ</w:t>
            </w:r>
          </w:p>
        </w:tc>
        <w:tc>
          <w:tcPr>
            <w:tcW w:w="6480" w:type="dxa"/>
            <w:tcMar>
              <w:top w:w="80" w:type="dxa"/>
              <w:left w:w="90" w:type="dxa"/>
              <w:bottom w:w="80" w:type="dxa"/>
              <w:right w:w="90" w:type="dxa"/>
            </w:tcMar>
            <w:vAlign w:val="center"/>
          </w:tcPr>
          <w:p w14:paraId="4ED1593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Học sinh chỉ xem dữ liệu của mình; phụ huynh chỉ xem dữ liệu của con được liên kết; giáo viên chỉ xem lớp được phụ trách.</w:t>
            </w:r>
          </w:p>
        </w:tc>
      </w:tr>
      <w:tr w14:paraId="0F0F4B2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3616D60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BR-03</w:t>
            </w:r>
          </w:p>
        </w:tc>
        <w:tc>
          <w:tcPr>
            <w:tcW w:w="2736" w:type="dxa"/>
            <w:tcMar>
              <w:top w:w="80" w:type="dxa"/>
              <w:left w:w="90" w:type="dxa"/>
              <w:bottom w:w="80" w:type="dxa"/>
              <w:right w:w="90" w:type="dxa"/>
            </w:tcMar>
            <w:vAlign w:val="center"/>
          </w:tcPr>
          <w:p w14:paraId="18FF9D8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Giao bài theo lớp/học sinh</w:t>
            </w:r>
          </w:p>
        </w:tc>
        <w:tc>
          <w:tcPr>
            <w:tcW w:w="6480" w:type="dxa"/>
            <w:tcMar>
              <w:top w:w="80" w:type="dxa"/>
              <w:left w:w="90" w:type="dxa"/>
              <w:bottom w:w="80" w:type="dxa"/>
              <w:right w:w="90" w:type="dxa"/>
            </w:tcMar>
            <w:vAlign w:val="center"/>
          </w:tcPr>
          <w:p w14:paraId="08EB781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Assignment phải xác định rõ lớp hoặc học sinh nhận bài và có hạn nộp.</w:t>
            </w:r>
          </w:p>
        </w:tc>
      </w:tr>
      <w:tr w14:paraId="70B7B58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206079F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BR-04</w:t>
            </w:r>
          </w:p>
        </w:tc>
        <w:tc>
          <w:tcPr>
            <w:tcW w:w="2736" w:type="dxa"/>
            <w:tcMar>
              <w:top w:w="80" w:type="dxa"/>
              <w:left w:w="90" w:type="dxa"/>
              <w:bottom w:w="80" w:type="dxa"/>
              <w:right w:w="90" w:type="dxa"/>
            </w:tcMar>
            <w:vAlign w:val="center"/>
          </w:tcPr>
          <w:p w14:paraId="6AC9210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Điểm chính thức</w:t>
            </w:r>
          </w:p>
        </w:tc>
        <w:tc>
          <w:tcPr>
            <w:tcW w:w="6480" w:type="dxa"/>
            <w:tcMar>
              <w:top w:w="80" w:type="dxa"/>
              <w:left w:w="90" w:type="dxa"/>
              <w:bottom w:w="80" w:type="dxa"/>
              <w:right w:w="90" w:type="dxa"/>
            </w:tcMar>
            <w:vAlign w:val="center"/>
          </w:tcPr>
          <w:p w14:paraId="2D90C40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Điểm chính thức là giá trị được chốt sau khi quy trình chấm hoàn tất; dữ liệu AI chỉ là dữ liệu hỗ trợ nếu có.</w:t>
            </w:r>
          </w:p>
        </w:tc>
      </w:tr>
      <w:tr w14:paraId="2CD94D3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48B111F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BR-05</w:t>
            </w:r>
          </w:p>
        </w:tc>
        <w:tc>
          <w:tcPr>
            <w:tcW w:w="2736" w:type="dxa"/>
            <w:tcMar>
              <w:top w:w="80" w:type="dxa"/>
              <w:left w:w="90" w:type="dxa"/>
              <w:bottom w:w="80" w:type="dxa"/>
              <w:right w:w="90" w:type="dxa"/>
            </w:tcMar>
            <w:vAlign w:val="center"/>
          </w:tcPr>
          <w:p w14:paraId="1A370E9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Tính tiến độ</w:t>
            </w:r>
          </w:p>
        </w:tc>
        <w:tc>
          <w:tcPr>
            <w:tcW w:w="6480" w:type="dxa"/>
            <w:tcMar>
              <w:top w:w="80" w:type="dxa"/>
              <w:left w:w="90" w:type="dxa"/>
              <w:bottom w:w="80" w:type="dxa"/>
              <w:right w:w="90" w:type="dxa"/>
            </w:tcMar>
            <w:vAlign w:val="center"/>
          </w:tcPr>
          <w:p w14:paraId="468B5C0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Tỷ lệ hoàn thành được tính từ số bài đã nộp hợp lệ trên tổng số bài được giao trong cùng phạm vi.</w:t>
            </w:r>
          </w:p>
        </w:tc>
      </w:tr>
      <w:tr w14:paraId="7DB6363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65E4299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BR-06</w:t>
            </w:r>
          </w:p>
        </w:tc>
        <w:tc>
          <w:tcPr>
            <w:tcW w:w="2736" w:type="dxa"/>
            <w:tcMar>
              <w:top w:w="80" w:type="dxa"/>
              <w:left w:w="90" w:type="dxa"/>
              <w:bottom w:w="80" w:type="dxa"/>
              <w:right w:w="90" w:type="dxa"/>
            </w:tcMar>
            <w:vAlign w:val="center"/>
          </w:tcPr>
          <w:p w14:paraId="0D87ADD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Tính xu hướng</w:t>
            </w:r>
          </w:p>
        </w:tc>
        <w:tc>
          <w:tcPr>
            <w:tcW w:w="6480" w:type="dxa"/>
            <w:tcMar>
              <w:top w:w="80" w:type="dxa"/>
              <w:left w:w="90" w:type="dxa"/>
              <w:bottom w:w="80" w:type="dxa"/>
              <w:right w:w="90" w:type="dxa"/>
            </w:tcMar>
            <w:vAlign w:val="center"/>
          </w:tcPr>
          <w:p w14:paraId="1D15A2C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Xu hướng học tập phải dựa trên các mốc thời gian và dữ liệu điểm đã lưu.</w:t>
            </w:r>
          </w:p>
        </w:tc>
      </w:tr>
      <w:tr w14:paraId="705F0B3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2AAF0A2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BR-07</w:t>
            </w:r>
          </w:p>
        </w:tc>
        <w:tc>
          <w:tcPr>
            <w:tcW w:w="2736" w:type="dxa"/>
            <w:tcMar>
              <w:top w:w="80" w:type="dxa"/>
              <w:left w:w="90" w:type="dxa"/>
              <w:bottom w:w="80" w:type="dxa"/>
              <w:right w:w="90" w:type="dxa"/>
            </w:tcMar>
            <w:vAlign w:val="center"/>
          </w:tcPr>
          <w:p w14:paraId="04A8465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Cảnh báo rủi ro</w:t>
            </w:r>
          </w:p>
        </w:tc>
        <w:tc>
          <w:tcPr>
            <w:tcW w:w="6480" w:type="dxa"/>
            <w:tcMar>
              <w:top w:w="80" w:type="dxa"/>
              <w:left w:w="90" w:type="dxa"/>
              <w:bottom w:w="80" w:type="dxa"/>
              <w:right w:w="90" w:type="dxa"/>
            </w:tcMar>
            <w:vAlign w:val="center"/>
          </w:tcPr>
          <w:p w14:paraId="31A598C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Một học sinh được đánh dấu rủi ro khi thỏa tập luật/điểm ngưỡng do hệ thống cấu hình; cảnh báo phải có lý do.</w:t>
            </w:r>
          </w:p>
        </w:tc>
      </w:tr>
      <w:tr w14:paraId="07AD073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2397F0A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BR-08</w:t>
            </w:r>
          </w:p>
        </w:tc>
        <w:tc>
          <w:tcPr>
            <w:tcW w:w="2736" w:type="dxa"/>
            <w:tcMar>
              <w:top w:w="80" w:type="dxa"/>
              <w:left w:w="90" w:type="dxa"/>
              <w:bottom w:w="80" w:type="dxa"/>
              <w:right w:w="90" w:type="dxa"/>
            </w:tcMar>
            <w:vAlign w:val="center"/>
          </w:tcPr>
          <w:p w14:paraId="4BEF2EA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Khuyến nghị cá nhân hóa</w:t>
            </w:r>
          </w:p>
        </w:tc>
        <w:tc>
          <w:tcPr>
            <w:tcW w:w="6480" w:type="dxa"/>
            <w:tcMar>
              <w:top w:w="80" w:type="dxa"/>
              <w:left w:w="90" w:type="dxa"/>
              <w:bottom w:w="80" w:type="dxa"/>
              <w:right w:w="90" w:type="dxa"/>
            </w:tcMar>
            <w:vAlign w:val="center"/>
          </w:tcPr>
          <w:p w14:paraId="11089E9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Khuyến nghị ưu tiên các kỹ năng/nhóm nội dung mà học sinh có kết quả thấp hoặc chưa hoàn thành.</w:t>
            </w:r>
          </w:p>
        </w:tc>
      </w:tr>
      <w:tr w14:paraId="4F6FBC9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45A247C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BR-09</w:t>
            </w:r>
          </w:p>
        </w:tc>
        <w:tc>
          <w:tcPr>
            <w:tcW w:w="2736" w:type="dxa"/>
            <w:tcMar>
              <w:top w:w="80" w:type="dxa"/>
              <w:left w:w="90" w:type="dxa"/>
              <w:bottom w:w="80" w:type="dxa"/>
              <w:right w:w="90" w:type="dxa"/>
            </w:tcMar>
            <w:vAlign w:val="center"/>
          </w:tcPr>
          <w:p w14:paraId="6EF8507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AI không thay điểm</w:t>
            </w:r>
          </w:p>
        </w:tc>
        <w:tc>
          <w:tcPr>
            <w:tcW w:w="6480" w:type="dxa"/>
            <w:tcMar>
              <w:top w:w="80" w:type="dxa"/>
              <w:left w:w="90" w:type="dxa"/>
              <w:bottom w:w="80" w:type="dxa"/>
              <w:right w:w="90" w:type="dxa"/>
            </w:tcMar>
            <w:vAlign w:val="center"/>
          </w:tcPr>
          <w:p w14:paraId="10D8142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AI không được tự động ghi đè điểm chính thức do giáo viên xác nhận.</w:t>
            </w:r>
          </w:p>
        </w:tc>
      </w:tr>
      <w:tr w14:paraId="1DA5AF2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46B09D1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BR-10</w:t>
            </w:r>
          </w:p>
        </w:tc>
        <w:tc>
          <w:tcPr>
            <w:tcW w:w="2736" w:type="dxa"/>
            <w:tcMar>
              <w:top w:w="80" w:type="dxa"/>
              <w:left w:w="90" w:type="dxa"/>
              <w:bottom w:w="80" w:type="dxa"/>
              <w:right w:w="90" w:type="dxa"/>
            </w:tcMar>
            <w:vAlign w:val="center"/>
          </w:tcPr>
          <w:p w14:paraId="5E37AAF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Audit log</w:t>
            </w:r>
          </w:p>
        </w:tc>
        <w:tc>
          <w:tcPr>
            <w:tcW w:w="6480" w:type="dxa"/>
            <w:tcMar>
              <w:top w:w="80" w:type="dxa"/>
              <w:left w:w="90" w:type="dxa"/>
              <w:bottom w:w="80" w:type="dxa"/>
              <w:right w:w="90" w:type="dxa"/>
            </w:tcMar>
            <w:vAlign w:val="center"/>
          </w:tcPr>
          <w:p w14:paraId="033A272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Các thao tác quản trị và thay đổi quan trọng phải được ghi log với người thực hiện và thời gian.</w:t>
            </w:r>
          </w:p>
        </w:tc>
      </w:tr>
      <w:tr w14:paraId="4700CC0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50AE880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BR-11</w:t>
            </w:r>
          </w:p>
        </w:tc>
        <w:tc>
          <w:tcPr>
            <w:tcW w:w="2736" w:type="dxa"/>
            <w:tcMar>
              <w:top w:w="80" w:type="dxa"/>
              <w:left w:w="90" w:type="dxa"/>
              <w:bottom w:w="80" w:type="dxa"/>
              <w:right w:w="90" w:type="dxa"/>
            </w:tcMar>
            <w:vAlign w:val="center"/>
          </w:tcPr>
          <w:p w14:paraId="0CCEE8F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Nhất quán dữ liệu</w:t>
            </w:r>
          </w:p>
        </w:tc>
        <w:tc>
          <w:tcPr>
            <w:tcW w:w="6480" w:type="dxa"/>
            <w:tcMar>
              <w:top w:w="80" w:type="dxa"/>
              <w:left w:w="90" w:type="dxa"/>
              <w:bottom w:w="80" w:type="dxa"/>
              <w:right w:w="90" w:type="dxa"/>
            </w:tcMar>
            <w:vAlign w:val="center"/>
          </w:tcPr>
          <w:p w14:paraId="6667D38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Một bài nộp chỉ được gắn với một Assignment hoặc được đánh dấu là bài tự do theo quy tắc hệ thống.</w:t>
            </w:r>
          </w:p>
        </w:tc>
      </w:tr>
      <w:tr w14:paraId="0B47ADC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0095462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BR-12</w:t>
            </w:r>
          </w:p>
        </w:tc>
        <w:tc>
          <w:tcPr>
            <w:tcW w:w="2736" w:type="dxa"/>
            <w:tcMar>
              <w:top w:w="80" w:type="dxa"/>
              <w:left w:w="90" w:type="dxa"/>
              <w:bottom w:w="80" w:type="dxa"/>
              <w:right w:w="90" w:type="dxa"/>
            </w:tcMar>
            <w:vAlign w:val="center"/>
          </w:tcPr>
          <w:p w14:paraId="07A27B0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Bảo vệ dữ liệu học sinh</w:t>
            </w:r>
          </w:p>
        </w:tc>
        <w:tc>
          <w:tcPr>
            <w:tcW w:w="6480" w:type="dxa"/>
            <w:tcMar>
              <w:top w:w="80" w:type="dxa"/>
              <w:left w:w="90" w:type="dxa"/>
              <w:bottom w:w="80" w:type="dxa"/>
              <w:right w:w="90" w:type="dxa"/>
            </w:tcMar>
            <w:vAlign w:val="center"/>
          </w:tcPr>
          <w:p w14:paraId="334B113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Dữ liệu học tập nhạy cảm phải được truy cập, lưu trữ và truyền theo cơ chế bảo mật đã cấu hình.</w:t>
            </w:r>
          </w:p>
        </w:tc>
      </w:tr>
    </w:tbl>
    <w:p w14:paraId="40D47B29">
      <w:pPr>
        <w:spacing w:after="40"/>
        <w:rPr>
          <w:rFonts w:hint="default" w:ascii="Times New Roman" w:hAnsi="Times New Roman" w:cs="Times New Roman"/>
          <w:sz w:val="26"/>
          <w:szCs w:val="26"/>
        </w:rPr>
      </w:pPr>
    </w:p>
    <w:p w14:paraId="02EC5CC3">
      <w:pPr>
        <w:pStyle w:val="3"/>
        <w:keepNext/>
        <w:rPr>
          <w:rFonts w:hint="default" w:ascii="Times New Roman" w:hAnsi="Times New Roman" w:cs="Times New Roman"/>
          <w:color w:val="auto"/>
          <w:sz w:val="26"/>
          <w:szCs w:val="26"/>
        </w:rPr>
      </w:pPr>
      <w:bookmarkStart w:id="38" w:name="_Toc26920"/>
      <w:bookmarkStart w:id="39" w:name="_Toc1805"/>
      <w:r>
        <w:rPr>
          <w:rFonts w:hint="default" w:ascii="Times New Roman" w:hAnsi="Times New Roman" w:cs="Times New Roman"/>
          <w:color w:val="auto"/>
          <w:sz w:val="26"/>
          <w:szCs w:val="26"/>
        </w:rPr>
        <w:t>3.4. Từ điển dữ liệu mức SRS</w:t>
      </w:r>
      <w:bookmarkEnd w:id="38"/>
      <w:bookmarkEnd w:id="39"/>
    </w:p>
    <w:tbl>
      <w:tblPr>
        <w:tblStyle w:val="1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3127"/>
        <w:gridCol w:w="4428"/>
        <w:gridCol w:w="2561"/>
      </w:tblGrid>
      <w:tr w14:paraId="0B571F5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tblHeader/>
          <w:jc w:val="center"/>
        </w:trPr>
        <w:tc>
          <w:tcPr>
            <w:tcW w:w="2160" w:type="dxa"/>
            <w:shd w:val="clear" w:color="auto" w:fill="1F4E78"/>
            <w:tcMar>
              <w:top w:w="80" w:type="dxa"/>
              <w:left w:w="90" w:type="dxa"/>
              <w:bottom w:w="80" w:type="dxa"/>
              <w:right w:w="90" w:type="dxa"/>
            </w:tcMar>
            <w:vAlign w:val="center"/>
          </w:tcPr>
          <w:p w14:paraId="429AE56F">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Thực thể</w:t>
            </w:r>
          </w:p>
        </w:tc>
        <w:tc>
          <w:tcPr>
            <w:tcW w:w="5184" w:type="dxa"/>
            <w:shd w:val="clear" w:color="auto" w:fill="1F4E78"/>
            <w:tcMar>
              <w:top w:w="80" w:type="dxa"/>
              <w:left w:w="90" w:type="dxa"/>
              <w:bottom w:w="80" w:type="dxa"/>
              <w:right w:w="90" w:type="dxa"/>
            </w:tcMar>
            <w:vAlign w:val="center"/>
          </w:tcPr>
          <w:p w14:paraId="2C6D8E0C">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Trường chính / thuộc tính tiêu biểu</w:t>
            </w:r>
          </w:p>
        </w:tc>
        <w:tc>
          <w:tcPr>
            <w:tcW w:w="3024" w:type="dxa"/>
            <w:shd w:val="clear" w:color="auto" w:fill="1F4E78"/>
            <w:tcMar>
              <w:top w:w="80" w:type="dxa"/>
              <w:left w:w="90" w:type="dxa"/>
              <w:bottom w:w="80" w:type="dxa"/>
              <w:right w:w="90" w:type="dxa"/>
            </w:tcMar>
            <w:vAlign w:val="center"/>
          </w:tcPr>
          <w:p w14:paraId="31FD57DE">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Mô tả</w:t>
            </w:r>
          </w:p>
        </w:tc>
      </w:tr>
      <w:tr w14:paraId="51903BA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160" w:type="dxa"/>
            <w:tcMar>
              <w:top w:w="80" w:type="dxa"/>
              <w:left w:w="90" w:type="dxa"/>
              <w:bottom w:w="80" w:type="dxa"/>
              <w:right w:w="90" w:type="dxa"/>
            </w:tcMar>
            <w:vAlign w:val="center"/>
          </w:tcPr>
          <w:p w14:paraId="4273D68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USER</w:t>
            </w:r>
          </w:p>
        </w:tc>
        <w:tc>
          <w:tcPr>
            <w:tcW w:w="5184" w:type="dxa"/>
            <w:tcMar>
              <w:top w:w="80" w:type="dxa"/>
              <w:left w:w="90" w:type="dxa"/>
              <w:bottom w:w="80" w:type="dxa"/>
              <w:right w:w="90" w:type="dxa"/>
            </w:tcMar>
            <w:vAlign w:val="center"/>
          </w:tcPr>
          <w:p w14:paraId="04185CA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id, full_name, email, password_hash, role, status, created_at</w:t>
            </w:r>
          </w:p>
        </w:tc>
        <w:tc>
          <w:tcPr>
            <w:tcW w:w="3024" w:type="dxa"/>
            <w:tcMar>
              <w:top w:w="80" w:type="dxa"/>
              <w:left w:w="90" w:type="dxa"/>
              <w:bottom w:w="80" w:type="dxa"/>
              <w:right w:w="90" w:type="dxa"/>
            </w:tcMar>
            <w:vAlign w:val="center"/>
          </w:tcPr>
          <w:p w14:paraId="435736C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Tài khoản và vai trò người dùng</w:t>
            </w:r>
          </w:p>
        </w:tc>
      </w:tr>
      <w:tr w14:paraId="5E761AF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160" w:type="dxa"/>
            <w:tcMar>
              <w:top w:w="80" w:type="dxa"/>
              <w:left w:w="90" w:type="dxa"/>
              <w:bottom w:w="80" w:type="dxa"/>
              <w:right w:w="90" w:type="dxa"/>
            </w:tcMar>
            <w:vAlign w:val="center"/>
          </w:tcPr>
          <w:p w14:paraId="791BA7F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STUDENT_PROFILE</w:t>
            </w:r>
          </w:p>
        </w:tc>
        <w:tc>
          <w:tcPr>
            <w:tcW w:w="5184" w:type="dxa"/>
            <w:tcMar>
              <w:top w:w="80" w:type="dxa"/>
              <w:left w:w="90" w:type="dxa"/>
              <w:bottom w:w="80" w:type="dxa"/>
              <w:right w:w="90" w:type="dxa"/>
            </w:tcMar>
            <w:vAlign w:val="center"/>
          </w:tcPr>
          <w:p w14:paraId="09EFF18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user_id, date_of_birth, class_id, parent_id</w:t>
            </w:r>
          </w:p>
        </w:tc>
        <w:tc>
          <w:tcPr>
            <w:tcW w:w="3024" w:type="dxa"/>
            <w:tcMar>
              <w:top w:w="80" w:type="dxa"/>
              <w:left w:w="90" w:type="dxa"/>
              <w:bottom w:w="80" w:type="dxa"/>
              <w:right w:w="90" w:type="dxa"/>
            </w:tcMar>
            <w:vAlign w:val="center"/>
          </w:tcPr>
          <w:p w14:paraId="79A4898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Hồ sơ học sinh và liên kết lớp/phụ huynh</w:t>
            </w:r>
          </w:p>
        </w:tc>
      </w:tr>
      <w:tr w14:paraId="5AB8F12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160" w:type="dxa"/>
            <w:tcMar>
              <w:top w:w="80" w:type="dxa"/>
              <w:left w:w="90" w:type="dxa"/>
              <w:bottom w:w="80" w:type="dxa"/>
              <w:right w:w="90" w:type="dxa"/>
            </w:tcMar>
            <w:vAlign w:val="center"/>
          </w:tcPr>
          <w:p w14:paraId="6EA9481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PARENT_STUDENT</w:t>
            </w:r>
          </w:p>
        </w:tc>
        <w:tc>
          <w:tcPr>
            <w:tcW w:w="5184" w:type="dxa"/>
            <w:tcMar>
              <w:top w:w="80" w:type="dxa"/>
              <w:left w:w="90" w:type="dxa"/>
              <w:bottom w:w="80" w:type="dxa"/>
              <w:right w:w="90" w:type="dxa"/>
            </w:tcMar>
            <w:vAlign w:val="center"/>
          </w:tcPr>
          <w:p w14:paraId="3A8CD0D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parent_id, student_id, relationship</w:t>
            </w:r>
          </w:p>
        </w:tc>
        <w:tc>
          <w:tcPr>
            <w:tcW w:w="3024" w:type="dxa"/>
            <w:tcMar>
              <w:top w:w="80" w:type="dxa"/>
              <w:left w:w="90" w:type="dxa"/>
              <w:bottom w:w="80" w:type="dxa"/>
              <w:right w:w="90" w:type="dxa"/>
            </w:tcMar>
            <w:vAlign w:val="center"/>
          </w:tcPr>
          <w:p w14:paraId="398CCE5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Quan hệ phụ huynh – học sinh</w:t>
            </w:r>
          </w:p>
        </w:tc>
      </w:tr>
      <w:tr w14:paraId="2E8A609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160" w:type="dxa"/>
            <w:tcMar>
              <w:top w:w="80" w:type="dxa"/>
              <w:left w:w="90" w:type="dxa"/>
              <w:bottom w:w="80" w:type="dxa"/>
              <w:right w:w="90" w:type="dxa"/>
            </w:tcMar>
            <w:vAlign w:val="center"/>
          </w:tcPr>
          <w:p w14:paraId="7E86365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SUBJECT</w:t>
            </w:r>
          </w:p>
        </w:tc>
        <w:tc>
          <w:tcPr>
            <w:tcW w:w="5184" w:type="dxa"/>
            <w:tcMar>
              <w:top w:w="80" w:type="dxa"/>
              <w:left w:w="90" w:type="dxa"/>
              <w:bottom w:w="80" w:type="dxa"/>
              <w:right w:w="90" w:type="dxa"/>
            </w:tcMar>
            <w:vAlign w:val="center"/>
          </w:tcPr>
          <w:p w14:paraId="47E7763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id, name, description, status</w:t>
            </w:r>
          </w:p>
        </w:tc>
        <w:tc>
          <w:tcPr>
            <w:tcW w:w="3024" w:type="dxa"/>
            <w:tcMar>
              <w:top w:w="80" w:type="dxa"/>
              <w:left w:w="90" w:type="dxa"/>
              <w:bottom w:w="80" w:type="dxa"/>
              <w:right w:w="90" w:type="dxa"/>
            </w:tcMar>
            <w:vAlign w:val="center"/>
          </w:tcPr>
          <w:p w14:paraId="71A8812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Danh mục môn học</w:t>
            </w:r>
          </w:p>
        </w:tc>
      </w:tr>
      <w:tr w14:paraId="6AE9C81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160" w:type="dxa"/>
            <w:tcMar>
              <w:top w:w="80" w:type="dxa"/>
              <w:left w:w="90" w:type="dxa"/>
              <w:bottom w:w="80" w:type="dxa"/>
              <w:right w:w="90" w:type="dxa"/>
            </w:tcMar>
            <w:vAlign w:val="center"/>
          </w:tcPr>
          <w:p w14:paraId="6D87C0F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CLASS</w:t>
            </w:r>
          </w:p>
        </w:tc>
        <w:tc>
          <w:tcPr>
            <w:tcW w:w="5184" w:type="dxa"/>
            <w:tcMar>
              <w:top w:w="80" w:type="dxa"/>
              <w:left w:w="90" w:type="dxa"/>
              <w:bottom w:w="80" w:type="dxa"/>
              <w:right w:w="90" w:type="dxa"/>
            </w:tcMar>
            <w:vAlign w:val="center"/>
          </w:tcPr>
          <w:p w14:paraId="11BFBC5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id, name, class_code, subject_id, teacher_id, school_year, status</w:t>
            </w:r>
          </w:p>
        </w:tc>
        <w:tc>
          <w:tcPr>
            <w:tcW w:w="3024" w:type="dxa"/>
            <w:tcMar>
              <w:top w:w="80" w:type="dxa"/>
              <w:left w:w="90" w:type="dxa"/>
              <w:bottom w:w="80" w:type="dxa"/>
              <w:right w:w="90" w:type="dxa"/>
            </w:tcMar>
            <w:vAlign w:val="center"/>
          </w:tcPr>
          <w:p w14:paraId="6DE9BC7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Lớp học</w:t>
            </w:r>
          </w:p>
        </w:tc>
      </w:tr>
      <w:tr w14:paraId="7E6D947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160" w:type="dxa"/>
            <w:tcMar>
              <w:top w:w="80" w:type="dxa"/>
              <w:left w:w="90" w:type="dxa"/>
              <w:bottom w:w="80" w:type="dxa"/>
              <w:right w:w="90" w:type="dxa"/>
            </w:tcMar>
            <w:vAlign w:val="center"/>
          </w:tcPr>
          <w:p w14:paraId="5B2711B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ENROLLMENT</w:t>
            </w:r>
          </w:p>
        </w:tc>
        <w:tc>
          <w:tcPr>
            <w:tcW w:w="5184" w:type="dxa"/>
            <w:tcMar>
              <w:top w:w="80" w:type="dxa"/>
              <w:left w:w="90" w:type="dxa"/>
              <w:bottom w:w="80" w:type="dxa"/>
              <w:right w:w="90" w:type="dxa"/>
            </w:tcMar>
            <w:vAlign w:val="center"/>
          </w:tcPr>
          <w:p w14:paraId="32D71F1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student_id, class_id, joined_at, status</w:t>
            </w:r>
          </w:p>
        </w:tc>
        <w:tc>
          <w:tcPr>
            <w:tcW w:w="3024" w:type="dxa"/>
            <w:tcMar>
              <w:top w:w="80" w:type="dxa"/>
              <w:left w:w="90" w:type="dxa"/>
              <w:bottom w:w="80" w:type="dxa"/>
              <w:right w:w="90" w:type="dxa"/>
            </w:tcMar>
            <w:vAlign w:val="center"/>
          </w:tcPr>
          <w:p w14:paraId="449C344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Học sinh thuộc lớp</w:t>
            </w:r>
          </w:p>
        </w:tc>
      </w:tr>
      <w:tr w14:paraId="5EE9FC2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160" w:type="dxa"/>
            <w:tcMar>
              <w:top w:w="80" w:type="dxa"/>
              <w:left w:w="90" w:type="dxa"/>
              <w:bottom w:w="80" w:type="dxa"/>
              <w:right w:w="90" w:type="dxa"/>
            </w:tcMar>
            <w:vAlign w:val="center"/>
          </w:tcPr>
          <w:p w14:paraId="187014E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ASSIGNMENT</w:t>
            </w:r>
          </w:p>
        </w:tc>
        <w:tc>
          <w:tcPr>
            <w:tcW w:w="5184" w:type="dxa"/>
            <w:tcMar>
              <w:top w:w="80" w:type="dxa"/>
              <w:left w:w="90" w:type="dxa"/>
              <w:bottom w:w="80" w:type="dxa"/>
              <w:right w:w="90" w:type="dxa"/>
            </w:tcMar>
            <w:vAlign w:val="center"/>
          </w:tcPr>
          <w:p w14:paraId="763328B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id, class_id, student_id, title, description, due_date, status, created_by</w:t>
            </w:r>
          </w:p>
        </w:tc>
        <w:tc>
          <w:tcPr>
            <w:tcW w:w="3024" w:type="dxa"/>
            <w:tcMar>
              <w:top w:w="80" w:type="dxa"/>
              <w:left w:w="90" w:type="dxa"/>
              <w:bottom w:w="80" w:type="dxa"/>
              <w:right w:w="90" w:type="dxa"/>
            </w:tcMar>
            <w:vAlign w:val="center"/>
          </w:tcPr>
          <w:p w14:paraId="6F123B8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Bài tập được giao</w:t>
            </w:r>
          </w:p>
        </w:tc>
      </w:tr>
      <w:tr w14:paraId="7E0ACAA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160" w:type="dxa"/>
            <w:tcMar>
              <w:top w:w="80" w:type="dxa"/>
              <w:left w:w="90" w:type="dxa"/>
              <w:bottom w:w="80" w:type="dxa"/>
              <w:right w:w="90" w:type="dxa"/>
            </w:tcMar>
            <w:vAlign w:val="center"/>
          </w:tcPr>
          <w:p w14:paraId="704E433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ASSIGNMENT_ITEM</w:t>
            </w:r>
          </w:p>
        </w:tc>
        <w:tc>
          <w:tcPr>
            <w:tcW w:w="5184" w:type="dxa"/>
            <w:tcMar>
              <w:top w:w="80" w:type="dxa"/>
              <w:left w:w="90" w:type="dxa"/>
              <w:bottom w:w="80" w:type="dxa"/>
              <w:right w:w="90" w:type="dxa"/>
            </w:tcMar>
            <w:vAlign w:val="center"/>
          </w:tcPr>
          <w:p w14:paraId="0EC182C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assignment_id, question_id, max_score</w:t>
            </w:r>
          </w:p>
        </w:tc>
        <w:tc>
          <w:tcPr>
            <w:tcW w:w="3024" w:type="dxa"/>
            <w:tcMar>
              <w:top w:w="80" w:type="dxa"/>
              <w:left w:w="90" w:type="dxa"/>
              <w:bottom w:w="80" w:type="dxa"/>
              <w:right w:w="90" w:type="dxa"/>
            </w:tcMar>
            <w:vAlign w:val="center"/>
          </w:tcPr>
          <w:p w14:paraId="25C39B0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Chi tiết câu hỏi trong bài tập</w:t>
            </w:r>
          </w:p>
        </w:tc>
      </w:tr>
      <w:tr w14:paraId="410ECF6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160" w:type="dxa"/>
            <w:tcMar>
              <w:top w:w="80" w:type="dxa"/>
              <w:left w:w="90" w:type="dxa"/>
              <w:bottom w:w="80" w:type="dxa"/>
              <w:right w:w="90" w:type="dxa"/>
            </w:tcMar>
            <w:vAlign w:val="center"/>
          </w:tcPr>
          <w:p w14:paraId="7E774BA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QUESTION</w:t>
            </w:r>
          </w:p>
        </w:tc>
        <w:tc>
          <w:tcPr>
            <w:tcW w:w="5184" w:type="dxa"/>
            <w:tcMar>
              <w:top w:w="80" w:type="dxa"/>
              <w:left w:w="90" w:type="dxa"/>
              <w:bottom w:w="80" w:type="dxa"/>
              <w:right w:w="90" w:type="dxa"/>
            </w:tcMar>
            <w:vAlign w:val="center"/>
          </w:tcPr>
          <w:p w14:paraId="5243127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id, content, type, answer_key, explanation</w:t>
            </w:r>
          </w:p>
        </w:tc>
        <w:tc>
          <w:tcPr>
            <w:tcW w:w="3024" w:type="dxa"/>
            <w:tcMar>
              <w:top w:w="80" w:type="dxa"/>
              <w:left w:w="90" w:type="dxa"/>
              <w:bottom w:w="80" w:type="dxa"/>
              <w:right w:w="90" w:type="dxa"/>
            </w:tcMar>
            <w:vAlign w:val="center"/>
          </w:tcPr>
          <w:p w14:paraId="6B7BC38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Câu hỏi và đáp án</w:t>
            </w:r>
          </w:p>
        </w:tc>
      </w:tr>
      <w:tr w14:paraId="5F08744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160" w:type="dxa"/>
            <w:tcMar>
              <w:top w:w="80" w:type="dxa"/>
              <w:left w:w="90" w:type="dxa"/>
              <w:bottom w:w="80" w:type="dxa"/>
              <w:right w:w="90" w:type="dxa"/>
            </w:tcMar>
            <w:vAlign w:val="center"/>
          </w:tcPr>
          <w:p w14:paraId="02323AC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SUBMISSION</w:t>
            </w:r>
          </w:p>
        </w:tc>
        <w:tc>
          <w:tcPr>
            <w:tcW w:w="5184" w:type="dxa"/>
            <w:tcMar>
              <w:top w:w="80" w:type="dxa"/>
              <w:left w:w="90" w:type="dxa"/>
              <w:bottom w:w="80" w:type="dxa"/>
              <w:right w:w="90" w:type="dxa"/>
            </w:tcMar>
            <w:vAlign w:val="center"/>
          </w:tcPr>
          <w:p w14:paraId="7911778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id, assignment_id, student_id, submitted_at, status, total_score</w:t>
            </w:r>
          </w:p>
        </w:tc>
        <w:tc>
          <w:tcPr>
            <w:tcW w:w="3024" w:type="dxa"/>
            <w:tcMar>
              <w:top w:w="80" w:type="dxa"/>
              <w:left w:w="90" w:type="dxa"/>
              <w:bottom w:w="80" w:type="dxa"/>
              <w:right w:w="90" w:type="dxa"/>
            </w:tcMar>
            <w:vAlign w:val="center"/>
          </w:tcPr>
          <w:p w14:paraId="5A9BA61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Bài nộp của học sinh</w:t>
            </w:r>
          </w:p>
        </w:tc>
      </w:tr>
      <w:tr w14:paraId="3EAA4B3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160" w:type="dxa"/>
            <w:tcMar>
              <w:top w:w="80" w:type="dxa"/>
              <w:left w:w="90" w:type="dxa"/>
              <w:bottom w:w="80" w:type="dxa"/>
              <w:right w:w="90" w:type="dxa"/>
            </w:tcMar>
            <w:vAlign w:val="center"/>
          </w:tcPr>
          <w:p w14:paraId="4D08938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ANSWER</w:t>
            </w:r>
          </w:p>
        </w:tc>
        <w:tc>
          <w:tcPr>
            <w:tcW w:w="5184" w:type="dxa"/>
            <w:tcMar>
              <w:top w:w="80" w:type="dxa"/>
              <w:left w:w="90" w:type="dxa"/>
              <w:bottom w:w="80" w:type="dxa"/>
              <w:right w:w="90" w:type="dxa"/>
            </w:tcMar>
            <w:vAlign w:val="center"/>
          </w:tcPr>
          <w:p w14:paraId="4BC914C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submission_id, question_id, answer_text, score, is_correct</w:t>
            </w:r>
          </w:p>
        </w:tc>
        <w:tc>
          <w:tcPr>
            <w:tcW w:w="3024" w:type="dxa"/>
            <w:tcMar>
              <w:top w:w="80" w:type="dxa"/>
              <w:left w:w="90" w:type="dxa"/>
              <w:bottom w:w="80" w:type="dxa"/>
              <w:right w:w="90" w:type="dxa"/>
            </w:tcMar>
            <w:vAlign w:val="center"/>
          </w:tcPr>
          <w:p w14:paraId="78E2C68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Câu trả lời và điểm thành phần</w:t>
            </w:r>
          </w:p>
        </w:tc>
      </w:tr>
      <w:tr w14:paraId="6BC4AF6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160" w:type="dxa"/>
            <w:tcMar>
              <w:top w:w="80" w:type="dxa"/>
              <w:left w:w="90" w:type="dxa"/>
              <w:bottom w:w="80" w:type="dxa"/>
              <w:right w:w="90" w:type="dxa"/>
            </w:tcMar>
            <w:vAlign w:val="center"/>
          </w:tcPr>
          <w:p w14:paraId="2052F82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FEEDBACK</w:t>
            </w:r>
          </w:p>
        </w:tc>
        <w:tc>
          <w:tcPr>
            <w:tcW w:w="5184" w:type="dxa"/>
            <w:tcMar>
              <w:top w:w="80" w:type="dxa"/>
              <w:left w:w="90" w:type="dxa"/>
              <w:bottom w:w="80" w:type="dxa"/>
              <w:right w:w="90" w:type="dxa"/>
            </w:tcMar>
            <w:vAlign w:val="center"/>
          </w:tcPr>
          <w:p w14:paraId="0D12082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id, submission_id, teacher_id, comment, created_at</w:t>
            </w:r>
          </w:p>
        </w:tc>
        <w:tc>
          <w:tcPr>
            <w:tcW w:w="3024" w:type="dxa"/>
            <w:tcMar>
              <w:top w:w="80" w:type="dxa"/>
              <w:left w:w="90" w:type="dxa"/>
              <w:bottom w:w="80" w:type="dxa"/>
              <w:right w:w="90" w:type="dxa"/>
            </w:tcMar>
            <w:vAlign w:val="center"/>
          </w:tcPr>
          <w:p w14:paraId="4FE234E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Nhận xét của giáo viên</w:t>
            </w:r>
          </w:p>
        </w:tc>
      </w:tr>
      <w:tr w14:paraId="0E142C5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160" w:type="dxa"/>
            <w:tcMar>
              <w:top w:w="80" w:type="dxa"/>
              <w:left w:w="90" w:type="dxa"/>
              <w:bottom w:w="80" w:type="dxa"/>
              <w:right w:w="90" w:type="dxa"/>
            </w:tcMar>
            <w:vAlign w:val="center"/>
          </w:tcPr>
          <w:p w14:paraId="4C9C4AF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LEARNING_ACTIVITY</w:t>
            </w:r>
          </w:p>
        </w:tc>
        <w:tc>
          <w:tcPr>
            <w:tcW w:w="5184" w:type="dxa"/>
            <w:tcMar>
              <w:top w:w="80" w:type="dxa"/>
              <w:left w:w="90" w:type="dxa"/>
              <w:bottom w:w="80" w:type="dxa"/>
              <w:right w:w="90" w:type="dxa"/>
            </w:tcMar>
            <w:vAlign w:val="center"/>
          </w:tcPr>
          <w:p w14:paraId="55BED57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id, student_id, activity_type, object_id, started_at, completed_at, metadata</w:t>
            </w:r>
          </w:p>
        </w:tc>
        <w:tc>
          <w:tcPr>
            <w:tcW w:w="3024" w:type="dxa"/>
            <w:tcMar>
              <w:top w:w="80" w:type="dxa"/>
              <w:left w:w="90" w:type="dxa"/>
              <w:bottom w:w="80" w:type="dxa"/>
              <w:right w:w="90" w:type="dxa"/>
            </w:tcMar>
            <w:vAlign w:val="center"/>
          </w:tcPr>
          <w:p w14:paraId="417AC9C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Sự kiện/hoạt động học tập</w:t>
            </w:r>
          </w:p>
        </w:tc>
      </w:tr>
      <w:tr w14:paraId="0DADA3D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160" w:type="dxa"/>
            <w:tcMar>
              <w:top w:w="80" w:type="dxa"/>
              <w:left w:w="90" w:type="dxa"/>
              <w:bottom w:w="80" w:type="dxa"/>
              <w:right w:w="90" w:type="dxa"/>
            </w:tcMar>
            <w:vAlign w:val="center"/>
          </w:tcPr>
          <w:p w14:paraId="12A084F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ANALYTICS_SNAPSHOT</w:t>
            </w:r>
          </w:p>
        </w:tc>
        <w:tc>
          <w:tcPr>
            <w:tcW w:w="5184" w:type="dxa"/>
            <w:tcMar>
              <w:top w:w="80" w:type="dxa"/>
              <w:left w:w="90" w:type="dxa"/>
              <w:bottom w:w="80" w:type="dxa"/>
              <w:right w:w="90" w:type="dxa"/>
            </w:tcMar>
            <w:vAlign w:val="center"/>
          </w:tcPr>
          <w:p w14:paraId="43C9209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id, student_id, class_id, metric_code, metric_value, period_start, period_end, calculated_at</w:t>
            </w:r>
          </w:p>
        </w:tc>
        <w:tc>
          <w:tcPr>
            <w:tcW w:w="3024" w:type="dxa"/>
            <w:tcMar>
              <w:top w:w="80" w:type="dxa"/>
              <w:left w:w="90" w:type="dxa"/>
              <w:bottom w:w="80" w:type="dxa"/>
              <w:right w:w="90" w:type="dxa"/>
            </w:tcMar>
            <w:vAlign w:val="center"/>
          </w:tcPr>
          <w:p w14:paraId="2DB475E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Ảnh chụp chỉ số analytics theo kỳ</w:t>
            </w:r>
          </w:p>
        </w:tc>
      </w:tr>
      <w:tr w14:paraId="5B0A3FC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160" w:type="dxa"/>
            <w:tcMar>
              <w:top w:w="80" w:type="dxa"/>
              <w:left w:w="90" w:type="dxa"/>
              <w:bottom w:w="80" w:type="dxa"/>
              <w:right w:w="90" w:type="dxa"/>
            </w:tcMar>
            <w:vAlign w:val="center"/>
          </w:tcPr>
          <w:p w14:paraId="3FC13F1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COMPETENCY_PROFILE</w:t>
            </w:r>
          </w:p>
        </w:tc>
        <w:tc>
          <w:tcPr>
            <w:tcW w:w="5184" w:type="dxa"/>
            <w:tcMar>
              <w:top w:w="80" w:type="dxa"/>
              <w:left w:w="90" w:type="dxa"/>
              <w:bottom w:w="80" w:type="dxa"/>
              <w:right w:w="90" w:type="dxa"/>
            </w:tcMar>
            <w:vAlign w:val="center"/>
          </w:tcPr>
          <w:p w14:paraId="220E2AA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id, student_id, competency_code, score, trend, updated_at</w:t>
            </w:r>
          </w:p>
        </w:tc>
        <w:tc>
          <w:tcPr>
            <w:tcW w:w="3024" w:type="dxa"/>
            <w:tcMar>
              <w:top w:w="80" w:type="dxa"/>
              <w:left w:w="90" w:type="dxa"/>
              <w:bottom w:w="80" w:type="dxa"/>
              <w:right w:w="90" w:type="dxa"/>
            </w:tcMar>
            <w:vAlign w:val="center"/>
          </w:tcPr>
          <w:p w14:paraId="2359ED6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Hồ sơ năng lực theo kỹ năng</w:t>
            </w:r>
          </w:p>
        </w:tc>
      </w:tr>
      <w:tr w14:paraId="112B8AB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160" w:type="dxa"/>
            <w:tcMar>
              <w:top w:w="80" w:type="dxa"/>
              <w:left w:w="90" w:type="dxa"/>
              <w:bottom w:w="80" w:type="dxa"/>
              <w:right w:w="90" w:type="dxa"/>
            </w:tcMar>
            <w:vAlign w:val="center"/>
          </w:tcPr>
          <w:p w14:paraId="1E6A327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RISK_ALERT</w:t>
            </w:r>
          </w:p>
        </w:tc>
        <w:tc>
          <w:tcPr>
            <w:tcW w:w="5184" w:type="dxa"/>
            <w:tcMar>
              <w:top w:w="80" w:type="dxa"/>
              <w:left w:w="90" w:type="dxa"/>
              <w:bottom w:w="80" w:type="dxa"/>
              <w:right w:w="90" w:type="dxa"/>
            </w:tcMar>
            <w:vAlign w:val="center"/>
          </w:tcPr>
          <w:p w14:paraId="7CB1720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id, student_id, risk_level, risk_score, reason, status, created_at</w:t>
            </w:r>
          </w:p>
        </w:tc>
        <w:tc>
          <w:tcPr>
            <w:tcW w:w="3024" w:type="dxa"/>
            <w:tcMar>
              <w:top w:w="80" w:type="dxa"/>
              <w:left w:w="90" w:type="dxa"/>
              <w:bottom w:w="80" w:type="dxa"/>
              <w:right w:w="90" w:type="dxa"/>
            </w:tcMar>
            <w:vAlign w:val="center"/>
          </w:tcPr>
          <w:p w14:paraId="1757D87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Cảnh báo rủi ro học tập</w:t>
            </w:r>
          </w:p>
        </w:tc>
      </w:tr>
      <w:tr w14:paraId="728A9E6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160" w:type="dxa"/>
            <w:tcMar>
              <w:top w:w="80" w:type="dxa"/>
              <w:left w:w="90" w:type="dxa"/>
              <w:bottom w:w="80" w:type="dxa"/>
              <w:right w:w="90" w:type="dxa"/>
            </w:tcMar>
            <w:vAlign w:val="center"/>
          </w:tcPr>
          <w:p w14:paraId="0B2F20B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RECOMMENDATION</w:t>
            </w:r>
          </w:p>
        </w:tc>
        <w:tc>
          <w:tcPr>
            <w:tcW w:w="5184" w:type="dxa"/>
            <w:tcMar>
              <w:top w:w="80" w:type="dxa"/>
              <w:left w:w="90" w:type="dxa"/>
              <w:bottom w:w="80" w:type="dxa"/>
              <w:right w:w="90" w:type="dxa"/>
            </w:tcMar>
            <w:vAlign w:val="center"/>
          </w:tcPr>
          <w:p w14:paraId="5D7D05B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id, student_id, source, target_type, target_id, reason, priority, status, created_at</w:t>
            </w:r>
          </w:p>
        </w:tc>
        <w:tc>
          <w:tcPr>
            <w:tcW w:w="3024" w:type="dxa"/>
            <w:tcMar>
              <w:top w:w="80" w:type="dxa"/>
              <w:left w:w="90" w:type="dxa"/>
              <w:bottom w:w="80" w:type="dxa"/>
              <w:right w:w="90" w:type="dxa"/>
            </w:tcMar>
            <w:vAlign w:val="center"/>
          </w:tcPr>
          <w:p w14:paraId="50383E9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Khuyến nghị học tập</w:t>
            </w:r>
          </w:p>
        </w:tc>
      </w:tr>
      <w:tr w14:paraId="6F1AF02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160" w:type="dxa"/>
            <w:tcMar>
              <w:top w:w="80" w:type="dxa"/>
              <w:left w:w="90" w:type="dxa"/>
              <w:bottom w:w="80" w:type="dxa"/>
              <w:right w:w="90" w:type="dxa"/>
            </w:tcMar>
            <w:vAlign w:val="center"/>
          </w:tcPr>
          <w:p w14:paraId="2D99CD4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NOTIFICATION</w:t>
            </w:r>
          </w:p>
        </w:tc>
        <w:tc>
          <w:tcPr>
            <w:tcW w:w="5184" w:type="dxa"/>
            <w:tcMar>
              <w:top w:w="80" w:type="dxa"/>
              <w:left w:w="90" w:type="dxa"/>
              <w:bottom w:w="80" w:type="dxa"/>
              <w:right w:w="90" w:type="dxa"/>
            </w:tcMar>
            <w:vAlign w:val="center"/>
          </w:tcPr>
          <w:p w14:paraId="093C90F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id, user_id, type, title, content, read_at, created_at</w:t>
            </w:r>
          </w:p>
        </w:tc>
        <w:tc>
          <w:tcPr>
            <w:tcW w:w="3024" w:type="dxa"/>
            <w:tcMar>
              <w:top w:w="80" w:type="dxa"/>
              <w:left w:w="90" w:type="dxa"/>
              <w:bottom w:w="80" w:type="dxa"/>
              <w:right w:w="90" w:type="dxa"/>
            </w:tcMar>
            <w:vAlign w:val="center"/>
          </w:tcPr>
          <w:p w14:paraId="70EF6FE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Thông báo</w:t>
            </w:r>
          </w:p>
        </w:tc>
      </w:tr>
      <w:tr w14:paraId="6A71360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160" w:type="dxa"/>
            <w:tcMar>
              <w:top w:w="80" w:type="dxa"/>
              <w:left w:w="90" w:type="dxa"/>
              <w:bottom w:w="80" w:type="dxa"/>
              <w:right w:w="90" w:type="dxa"/>
            </w:tcMar>
            <w:vAlign w:val="center"/>
          </w:tcPr>
          <w:p w14:paraId="0B7CB16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AI_USAGE_LOG</w:t>
            </w:r>
          </w:p>
        </w:tc>
        <w:tc>
          <w:tcPr>
            <w:tcW w:w="5184" w:type="dxa"/>
            <w:tcMar>
              <w:top w:w="80" w:type="dxa"/>
              <w:left w:w="90" w:type="dxa"/>
              <w:bottom w:w="80" w:type="dxa"/>
              <w:right w:w="90" w:type="dxa"/>
            </w:tcMar>
            <w:vAlign w:val="center"/>
          </w:tcPr>
          <w:p w14:paraId="0223C26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id, user_id, tool, prompt_hash, output_summary, created_at</w:t>
            </w:r>
          </w:p>
        </w:tc>
        <w:tc>
          <w:tcPr>
            <w:tcW w:w="3024" w:type="dxa"/>
            <w:tcMar>
              <w:top w:w="80" w:type="dxa"/>
              <w:left w:w="90" w:type="dxa"/>
              <w:bottom w:w="80" w:type="dxa"/>
              <w:right w:w="90" w:type="dxa"/>
            </w:tcMar>
            <w:vAlign w:val="center"/>
          </w:tcPr>
          <w:p w14:paraId="451BDC2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Log sử dụng AI</w:t>
            </w:r>
          </w:p>
        </w:tc>
      </w:tr>
      <w:tr w14:paraId="4B5B16E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160" w:type="dxa"/>
            <w:tcMar>
              <w:top w:w="80" w:type="dxa"/>
              <w:left w:w="90" w:type="dxa"/>
              <w:bottom w:w="80" w:type="dxa"/>
              <w:right w:w="90" w:type="dxa"/>
            </w:tcMar>
            <w:vAlign w:val="center"/>
          </w:tcPr>
          <w:p w14:paraId="6E377C2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AUDIT_LOG</w:t>
            </w:r>
          </w:p>
        </w:tc>
        <w:tc>
          <w:tcPr>
            <w:tcW w:w="5184" w:type="dxa"/>
            <w:tcMar>
              <w:top w:w="80" w:type="dxa"/>
              <w:left w:w="90" w:type="dxa"/>
              <w:bottom w:w="80" w:type="dxa"/>
              <w:right w:w="90" w:type="dxa"/>
            </w:tcMar>
            <w:vAlign w:val="center"/>
          </w:tcPr>
          <w:p w14:paraId="68110F9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id, actor_id, action, entity, entity_id, timestamp, detail</w:t>
            </w:r>
          </w:p>
        </w:tc>
        <w:tc>
          <w:tcPr>
            <w:tcW w:w="3024" w:type="dxa"/>
            <w:tcMar>
              <w:top w:w="80" w:type="dxa"/>
              <w:left w:w="90" w:type="dxa"/>
              <w:bottom w:w="80" w:type="dxa"/>
              <w:right w:w="90" w:type="dxa"/>
            </w:tcMar>
            <w:vAlign w:val="center"/>
          </w:tcPr>
          <w:p w14:paraId="45D58F0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Log thao tác quản trị và thay đổi quan trọng</w:t>
            </w:r>
          </w:p>
        </w:tc>
      </w:tr>
    </w:tbl>
    <w:p w14:paraId="2C0ACD5D">
      <w:pPr>
        <w:spacing w:after="40"/>
        <w:rPr>
          <w:rFonts w:hint="default" w:ascii="Times New Roman" w:hAnsi="Times New Roman" w:cs="Times New Roman"/>
          <w:sz w:val="26"/>
          <w:szCs w:val="26"/>
        </w:rPr>
      </w:pPr>
    </w:p>
    <w:p w14:paraId="005D0C97">
      <w:pPr>
        <w:pStyle w:val="2"/>
        <w:keepNext/>
        <w:rPr>
          <w:rFonts w:hint="default" w:ascii="Times New Roman" w:hAnsi="Times New Roman" w:cs="Times New Roman"/>
          <w:color w:val="auto"/>
          <w:sz w:val="26"/>
          <w:szCs w:val="26"/>
        </w:rPr>
      </w:pPr>
      <w:bookmarkStart w:id="40" w:name="_Toc715"/>
      <w:bookmarkStart w:id="41" w:name="_Toc21746"/>
      <w:r>
        <w:rPr>
          <w:rFonts w:hint="default" w:ascii="Times New Roman" w:hAnsi="Times New Roman" w:cs="Times New Roman"/>
          <w:color w:val="auto"/>
          <w:sz w:val="26"/>
          <w:szCs w:val="26"/>
        </w:rPr>
        <w:t>PHẦN 4. YÊU CẦU CHỨC NĂNG (USE CASE)</w:t>
      </w:r>
      <w:bookmarkEnd w:id="40"/>
      <w:bookmarkEnd w:id="41"/>
    </w:p>
    <w:p w14:paraId="7B4BE599">
      <w:pPr>
        <w:pStyle w:val="3"/>
        <w:keepNext/>
        <w:rPr>
          <w:rFonts w:hint="default" w:ascii="Times New Roman" w:hAnsi="Times New Roman" w:cs="Times New Roman"/>
          <w:color w:val="auto"/>
          <w:sz w:val="26"/>
          <w:szCs w:val="26"/>
        </w:rPr>
      </w:pPr>
      <w:bookmarkStart w:id="42" w:name="_Toc7793"/>
      <w:bookmarkStart w:id="43" w:name="_Toc21120"/>
      <w:r>
        <w:rPr>
          <w:rFonts w:hint="default" w:ascii="Times New Roman" w:hAnsi="Times New Roman" w:cs="Times New Roman"/>
          <w:color w:val="auto"/>
          <w:sz w:val="26"/>
          <w:szCs w:val="26"/>
        </w:rPr>
        <w:t>4.1. Tổng quan danh sách yêu cầu chức năng</w:t>
      </w:r>
      <w:bookmarkEnd w:id="42"/>
      <w:bookmarkEnd w:id="43"/>
    </w:p>
    <w:tbl>
      <w:tblPr>
        <w:tblStyle w:val="1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1273"/>
        <w:gridCol w:w="6031"/>
        <w:gridCol w:w="2812"/>
      </w:tblGrid>
      <w:tr w14:paraId="23590D0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tblHeader/>
          <w:jc w:val="center"/>
        </w:trPr>
        <w:tc>
          <w:tcPr>
            <w:tcW w:w="1296" w:type="dxa"/>
            <w:shd w:val="clear" w:color="auto" w:fill="1F4E78"/>
            <w:tcMar>
              <w:top w:w="80" w:type="dxa"/>
              <w:left w:w="90" w:type="dxa"/>
              <w:bottom w:w="80" w:type="dxa"/>
              <w:right w:w="90" w:type="dxa"/>
            </w:tcMar>
            <w:vAlign w:val="center"/>
          </w:tcPr>
          <w:p w14:paraId="44B719A3">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Mã</w:t>
            </w:r>
          </w:p>
        </w:tc>
        <w:tc>
          <w:tcPr>
            <w:tcW w:w="6192" w:type="dxa"/>
            <w:shd w:val="clear" w:color="auto" w:fill="1F4E78"/>
            <w:tcMar>
              <w:top w:w="80" w:type="dxa"/>
              <w:left w:w="90" w:type="dxa"/>
              <w:bottom w:w="80" w:type="dxa"/>
              <w:right w:w="90" w:type="dxa"/>
            </w:tcMar>
            <w:vAlign w:val="center"/>
          </w:tcPr>
          <w:p w14:paraId="14765DC5">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Yêu cầu</w:t>
            </w:r>
          </w:p>
        </w:tc>
        <w:tc>
          <w:tcPr>
            <w:tcW w:w="2880" w:type="dxa"/>
            <w:shd w:val="clear" w:color="auto" w:fill="1F4E78"/>
            <w:tcMar>
              <w:top w:w="80" w:type="dxa"/>
              <w:left w:w="90" w:type="dxa"/>
              <w:bottom w:w="80" w:type="dxa"/>
              <w:right w:w="90" w:type="dxa"/>
            </w:tcMar>
            <w:vAlign w:val="center"/>
          </w:tcPr>
          <w:p w14:paraId="7F306F20">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Actor</w:t>
            </w:r>
          </w:p>
        </w:tc>
      </w:tr>
      <w:tr w14:paraId="01D66B9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4378517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FR-01</w:t>
            </w:r>
          </w:p>
        </w:tc>
        <w:tc>
          <w:tcPr>
            <w:tcW w:w="6192" w:type="dxa"/>
            <w:tcMar>
              <w:top w:w="80" w:type="dxa"/>
              <w:left w:w="90" w:type="dxa"/>
              <w:bottom w:w="80" w:type="dxa"/>
              <w:right w:w="90" w:type="dxa"/>
            </w:tcMar>
            <w:vAlign w:val="center"/>
          </w:tcPr>
          <w:p w14:paraId="4BB8908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Đăng nhập hệ thống</w:t>
            </w:r>
          </w:p>
        </w:tc>
        <w:tc>
          <w:tcPr>
            <w:tcW w:w="2880" w:type="dxa"/>
            <w:tcMar>
              <w:top w:w="80" w:type="dxa"/>
              <w:left w:w="90" w:type="dxa"/>
              <w:bottom w:w="80" w:type="dxa"/>
              <w:right w:w="90" w:type="dxa"/>
            </w:tcMar>
            <w:vAlign w:val="center"/>
          </w:tcPr>
          <w:p w14:paraId="12CE36B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Tất cả người dùng</w:t>
            </w:r>
          </w:p>
        </w:tc>
      </w:tr>
      <w:tr w14:paraId="2C77A91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1B7D04F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FR-02</w:t>
            </w:r>
          </w:p>
        </w:tc>
        <w:tc>
          <w:tcPr>
            <w:tcW w:w="6192" w:type="dxa"/>
            <w:tcMar>
              <w:top w:w="80" w:type="dxa"/>
              <w:left w:w="90" w:type="dxa"/>
              <w:bottom w:w="80" w:type="dxa"/>
              <w:right w:w="90" w:type="dxa"/>
            </w:tcMar>
            <w:vAlign w:val="center"/>
          </w:tcPr>
          <w:p w14:paraId="1D73501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Làm bài tập trực tuyến</w:t>
            </w:r>
          </w:p>
        </w:tc>
        <w:tc>
          <w:tcPr>
            <w:tcW w:w="2880" w:type="dxa"/>
            <w:tcMar>
              <w:top w:w="80" w:type="dxa"/>
              <w:left w:w="90" w:type="dxa"/>
              <w:bottom w:w="80" w:type="dxa"/>
              <w:right w:w="90" w:type="dxa"/>
            </w:tcMar>
            <w:vAlign w:val="center"/>
          </w:tcPr>
          <w:p w14:paraId="0AABEDD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Học sinh</w:t>
            </w:r>
          </w:p>
        </w:tc>
      </w:tr>
      <w:tr w14:paraId="28E4D77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5B73A40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FR-03</w:t>
            </w:r>
          </w:p>
        </w:tc>
        <w:tc>
          <w:tcPr>
            <w:tcW w:w="6192" w:type="dxa"/>
            <w:tcMar>
              <w:top w:w="80" w:type="dxa"/>
              <w:left w:w="90" w:type="dxa"/>
              <w:bottom w:w="80" w:type="dxa"/>
              <w:right w:w="90" w:type="dxa"/>
            </w:tcMar>
            <w:vAlign w:val="center"/>
          </w:tcPr>
          <w:p w14:paraId="704F78B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Xem giải thích đáp án</w:t>
            </w:r>
          </w:p>
        </w:tc>
        <w:tc>
          <w:tcPr>
            <w:tcW w:w="2880" w:type="dxa"/>
            <w:tcMar>
              <w:top w:w="80" w:type="dxa"/>
              <w:left w:w="90" w:type="dxa"/>
              <w:bottom w:w="80" w:type="dxa"/>
              <w:right w:w="90" w:type="dxa"/>
            </w:tcMar>
            <w:vAlign w:val="center"/>
          </w:tcPr>
          <w:p w14:paraId="2A31395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Học sinh</w:t>
            </w:r>
          </w:p>
        </w:tc>
      </w:tr>
      <w:tr w14:paraId="7A2F9A2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3D89900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FR-04</w:t>
            </w:r>
          </w:p>
        </w:tc>
        <w:tc>
          <w:tcPr>
            <w:tcW w:w="6192" w:type="dxa"/>
            <w:tcMar>
              <w:top w:w="80" w:type="dxa"/>
              <w:left w:w="90" w:type="dxa"/>
              <w:bottom w:w="80" w:type="dxa"/>
              <w:right w:w="90" w:type="dxa"/>
            </w:tcMar>
            <w:vAlign w:val="center"/>
          </w:tcPr>
          <w:p w14:paraId="7E6807C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Xem Dashboard học tập</w:t>
            </w:r>
          </w:p>
        </w:tc>
        <w:tc>
          <w:tcPr>
            <w:tcW w:w="2880" w:type="dxa"/>
            <w:tcMar>
              <w:top w:w="80" w:type="dxa"/>
              <w:left w:w="90" w:type="dxa"/>
              <w:bottom w:w="80" w:type="dxa"/>
              <w:right w:w="90" w:type="dxa"/>
            </w:tcMar>
            <w:vAlign w:val="center"/>
          </w:tcPr>
          <w:p w14:paraId="47396D4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Học sinh</w:t>
            </w:r>
          </w:p>
        </w:tc>
      </w:tr>
      <w:tr w14:paraId="09E6479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24B1790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FR-05</w:t>
            </w:r>
          </w:p>
        </w:tc>
        <w:tc>
          <w:tcPr>
            <w:tcW w:w="6192" w:type="dxa"/>
            <w:tcMar>
              <w:top w:w="80" w:type="dxa"/>
              <w:left w:w="90" w:type="dxa"/>
              <w:bottom w:w="80" w:type="dxa"/>
              <w:right w:w="90" w:type="dxa"/>
            </w:tcMar>
            <w:vAlign w:val="center"/>
          </w:tcPr>
          <w:p w14:paraId="2190B87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Nhận khuyến nghị học tập từ AI</w:t>
            </w:r>
          </w:p>
        </w:tc>
        <w:tc>
          <w:tcPr>
            <w:tcW w:w="2880" w:type="dxa"/>
            <w:tcMar>
              <w:top w:w="80" w:type="dxa"/>
              <w:left w:w="90" w:type="dxa"/>
              <w:bottom w:w="80" w:type="dxa"/>
              <w:right w:w="90" w:type="dxa"/>
            </w:tcMar>
            <w:vAlign w:val="center"/>
          </w:tcPr>
          <w:p w14:paraId="0345252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Học sinh</w:t>
            </w:r>
          </w:p>
        </w:tc>
      </w:tr>
      <w:tr w14:paraId="685A5ED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08522D4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FR-06</w:t>
            </w:r>
          </w:p>
        </w:tc>
        <w:tc>
          <w:tcPr>
            <w:tcW w:w="6192" w:type="dxa"/>
            <w:tcMar>
              <w:top w:w="80" w:type="dxa"/>
              <w:left w:w="90" w:type="dxa"/>
              <w:bottom w:w="80" w:type="dxa"/>
              <w:right w:w="90" w:type="dxa"/>
            </w:tcMar>
            <w:vAlign w:val="center"/>
          </w:tcPr>
          <w:p w14:paraId="432A2C7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Quản lý lớp học</w:t>
            </w:r>
          </w:p>
        </w:tc>
        <w:tc>
          <w:tcPr>
            <w:tcW w:w="2880" w:type="dxa"/>
            <w:tcMar>
              <w:top w:w="80" w:type="dxa"/>
              <w:left w:w="90" w:type="dxa"/>
              <w:bottom w:w="80" w:type="dxa"/>
              <w:right w:w="90" w:type="dxa"/>
            </w:tcMar>
            <w:vAlign w:val="center"/>
          </w:tcPr>
          <w:p w14:paraId="3BE23E2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Giáo viên</w:t>
            </w:r>
          </w:p>
        </w:tc>
      </w:tr>
      <w:tr w14:paraId="0F4E9F3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60812F4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FR-07</w:t>
            </w:r>
          </w:p>
        </w:tc>
        <w:tc>
          <w:tcPr>
            <w:tcW w:w="6192" w:type="dxa"/>
            <w:tcMar>
              <w:top w:w="80" w:type="dxa"/>
              <w:left w:w="90" w:type="dxa"/>
              <w:bottom w:w="80" w:type="dxa"/>
              <w:right w:w="90" w:type="dxa"/>
            </w:tcMar>
            <w:vAlign w:val="center"/>
          </w:tcPr>
          <w:p w14:paraId="31F206A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Giao bài tập</w:t>
            </w:r>
          </w:p>
        </w:tc>
        <w:tc>
          <w:tcPr>
            <w:tcW w:w="2880" w:type="dxa"/>
            <w:tcMar>
              <w:top w:w="80" w:type="dxa"/>
              <w:left w:w="90" w:type="dxa"/>
              <w:bottom w:w="80" w:type="dxa"/>
              <w:right w:w="90" w:type="dxa"/>
            </w:tcMar>
            <w:vAlign w:val="center"/>
          </w:tcPr>
          <w:p w14:paraId="1C0EA95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Giáo viên</w:t>
            </w:r>
          </w:p>
        </w:tc>
      </w:tr>
      <w:tr w14:paraId="4BC5736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0BC6CE5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FR-08</w:t>
            </w:r>
          </w:p>
        </w:tc>
        <w:tc>
          <w:tcPr>
            <w:tcW w:w="6192" w:type="dxa"/>
            <w:tcMar>
              <w:top w:w="80" w:type="dxa"/>
              <w:left w:w="90" w:type="dxa"/>
              <w:bottom w:w="80" w:type="dxa"/>
              <w:right w:w="90" w:type="dxa"/>
            </w:tcMar>
            <w:vAlign w:val="center"/>
          </w:tcPr>
          <w:p w14:paraId="72E1E51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Tạo bài tập bằng AI</w:t>
            </w:r>
          </w:p>
        </w:tc>
        <w:tc>
          <w:tcPr>
            <w:tcW w:w="2880" w:type="dxa"/>
            <w:tcMar>
              <w:top w:w="80" w:type="dxa"/>
              <w:left w:w="90" w:type="dxa"/>
              <w:bottom w:w="80" w:type="dxa"/>
              <w:right w:w="90" w:type="dxa"/>
            </w:tcMar>
            <w:vAlign w:val="center"/>
          </w:tcPr>
          <w:p w14:paraId="4AF8EF1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Giáo viên</w:t>
            </w:r>
          </w:p>
        </w:tc>
      </w:tr>
      <w:tr w14:paraId="60A6448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6D2DFE6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FR-09</w:t>
            </w:r>
          </w:p>
        </w:tc>
        <w:tc>
          <w:tcPr>
            <w:tcW w:w="6192" w:type="dxa"/>
            <w:tcMar>
              <w:top w:w="80" w:type="dxa"/>
              <w:left w:w="90" w:type="dxa"/>
              <w:bottom w:w="80" w:type="dxa"/>
              <w:right w:w="90" w:type="dxa"/>
            </w:tcMar>
            <w:vAlign w:val="center"/>
          </w:tcPr>
          <w:p w14:paraId="72E4079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Chấm bài và nhận xét</w:t>
            </w:r>
          </w:p>
        </w:tc>
        <w:tc>
          <w:tcPr>
            <w:tcW w:w="2880" w:type="dxa"/>
            <w:tcMar>
              <w:top w:w="80" w:type="dxa"/>
              <w:left w:w="90" w:type="dxa"/>
              <w:bottom w:w="80" w:type="dxa"/>
              <w:right w:w="90" w:type="dxa"/>
            </w:tcMar>
            <w:vAlign w:val="center"/>
          </w:tcPr>
          <w:p w14:paraId="22CA207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Giáo viên</w:t>
            </w:r>
          </w:p>
        </w:tc>
      </w:tr>
      <w:tr w14:paraId="19DFE5A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689229F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FR-10</w:t>
            </w:r>
          </w:p>
        </w:tc>
        <w:tc>
          <w:tcPr>
            <w:tcW w:w="6192" w:type="dxa"/>
            <w:tcMar>
              <w:top w:w="80" w:type="dxa"/>
              <w:left w:w="90" w:type="dxa"/>
              <w:bottom w:w="80" w:type="dxa"/>
              <w:right w:w="90" w:type="dxa"/>
            </w:tcMar>
            <w:vAlign w:val="center"/>
          </w:tcPr>
          <w:p w14:paraId="343CD15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Xem Dashboard lớp học</w:t>
            </w:r>
          </w:p>
        </w:tc>
        <w:tc>
          <w:tcPr>
            <w:tcW w:w="2880" w:type="dxa"/>
            <w:tcMar>
              <w:top w:w="80" w:type="dxa"/>
              <w:left w:w="90" w:type="dxa"/>
              <w:bottom w:w="80" w:type="dxa"/>
              <w:right w:w="90" w:type="dxa"/>
            </w:tcMar>
            <w:vAlign w:val="center"/>
          </w:tcPr>
          <w:p w14:paraId="7893AB6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Giáo viên</w:t>
            </w:r>
          </w:p>
        </w:tc>
      </w:tr>
      <w:tr w14:paraId="76C9835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6721B10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FR-11</w:t>
            </w:r>
          </w:p>
        </w:tc>
        <w:tc>
          <w:tcPr>
            <w:tcW w:w="6192" w:type="dxa"/>
            <w:tcMar>
              <w:top w:w="80" w:type="dxa"/>
              <w:left w:w="90" w:type="dxa"/>
              <w:bottom w:w="80" w:type="dxa"/>
              <w:right w:w="90" w:type="dxa"/>
            </w:tcMar>
            <w:vAlign w:val="center"/>
          </w:tcPr>
          <w:p w14:paraId="20B67D0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Xem hồ sơ năng lực học sinh</w:t>
            </w:r>
          </w:p>
        </w:tc>
        <w:tc>
          <w:tcPr>
            <w:tcW w:w="2880" w:type="dxa"/>
            <w:tcMar>
              <w:top w:w="80" w:type="dxa"/>
              <w:left w:w="90" w:type="dxa"/>
              <w:bottom w:w="80" w:type="dxa"/>
              <w:right w:w="90" w:type="dxa"/>
            </w:tcMar>
            <w:vAlign w:val="center"/>
          </w:tcPr>
          <w:p w14:paraId="0CFDD94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Giáo viên</w:t>
            </w:r>
          </w:p>
        </w:tc>
      </w:tr>
      <w:tr w14:paraId="4BE2130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0F4263E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FR-12</w:t>
            </w:r>
          </w:p>
        </w:tc>
        <w:tc>
          <w:tcPr>
            <w:tcW w:w="6192" w:type="dxa"/>
            <w:tcMar>
              <w:top w:w="80" w:type="dxa"/>
              <w:left w:w="90" w:type="dxa"/>
              <w:bottom w:w="80" w:type="dxa"/>
              <w:right w:w="90" w:type="dxa"/>
            </w:tcMar>
            <w:vAlign w:val="center"/>
          </w:tcPr>
          <w:p w14:paraId="546E990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Nhận cảnh báo học sinh có nguy cơ học yếu</w:t>
            </w:r>
          </w:p>
        </w:tc>
        <w:tc>
          <w:tcPr>
            <w:tcW w:w="2880" w:type="dxa"/>
            <w:tcMar>
              <w:top w:w="80" w:type="dxa"/>
              <w:left w:w="90" w:type="dxa"/>
              <w:bottom w:w="80" w:type="dxa"/>
              <w:right w:w="90" w:type="dxa"/>
            </w:tcMar>
            <w:vAlign w:val="center"/>
          </w:tcPr>
          <w:p w14:paraId="2818BF1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Giáo viên</w:t>
            </w:r>
          </w:p>
        </w:tc>
      </w:tr>
      <w:tr w14:paraId="04E0F63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7541CEE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FR-13</w:t>
            </w:r>
          </w:p>
        </w:tc>
        <w:tc>
          <w:tcPr>
            <w:tcW w:w="6192" w:type="dxa"/>
            <w:tcMar>
              <w:top w:w="80" w:type="dxa"/>
              <w:left w:w="90" w:type="dxa"/>
              <w:bottom w:w="80" w:type="dxa"/>
              <w:right w:w="90" w:type="dxa"/>
            </w:tcMar>
            <w:vAlign w:val="center"/>
          </w:tcPr>
          <w:p w14:paraId="6890471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Theo dõi tiến độ của con</w:t>
            </w:r>
          </w:p>
        </w:tc>
        <w:tc>
          <w:tcPr>
            <w:tcW w:w="2880" w:type="dxa"/>
            <w:tcMar>
              <w:top w:w="80" w:type="dxa"/>
              <w:left w:w="90" w:type="dxa"/>
              <w:bottom w:w="80" w:type="dxa"/>
              <w:right w:w="90" w:type="dxa"/>
            </w:tcMar>
            <w:vAlign w:val="center"/>
          </w:tcPr>
          <w:p w14:paraId="18A489E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Phụ huynh</w:t>
            </w:r>
          </w:p>
        </w:tc>
      </w:tr>
      <w:tr w14:paraId="2F2246B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48A522B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FR-14</w:t>
            </w:r>
          </w:p>
        </w:tc>
        <w:tc>
          <w:tcPr>
            <w:tcW w:w="6192" w:type="dxa"/>
            <w:tcMar>
              <w:top w:w="80" w:type="dxa"/>
              <w:left w:w="90" w:type="dxa"/>
              <w:bottom w:w="80" w:type="dxa"/>
              <w:right w:w="90" w:type="dxa"/>
            </w:tcMar>
            <w:vAlign w:val="center"/>
          </w:tcPr>
          <w:p w14:paraId="106C464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Xem điểm mạnh và điểm yếu</w:t>
            </w:r>
          </w:p>
        </w:tc>
        <w:tc>
          <w:tcPr>
            <w:tcW w:w="2880" w:type="dxa"/>
            <w:tcMar>
              <w:top w:w="80" w:type="dxa"/>
              <w:left w:w="90" w:type="dxa"/>
              <w:bottom w:w="80" w:type="dxa"/>
              <w:right w:w="90" w:type="dxa"/>
            </w:tcMar>
            <w:vAlign w:val="center"/>
          </w:tcPr>
          <w:p w14:paraId="1ED5DB8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Phụ huynh</w:t>
            </w:r>
          </w:p>
        </w:tc>
      </w:tr>
      <w:tr w14:paraId="588DD93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06B5F40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FR-15</w:t>
            </w:r>
          </w:p>
        </w:tc>
        <w:tc>
          <w:tcPr>
            <w:tcW w:w="6192" w:type="dxa"/>
            <w:tcMar>
              <w:top w:w="80" w:type="dxa"/>
              <w:left w:w="90" w:type="dxa"/>
              <w:bottom w:w="80" w:type="dxa"/>
              <w:right w:w="90" w:type="dxa"/>
            </w:tcMar>
            <w:vAlign w:val="center"/>
          </w:tcPr>
          <w:p w14:paraId="12F92C6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Nhận khuyến nghị học tập</w:t>
            </w:r>
          </w:p>
        </w:tc>
        <w:tc>
          <w:tcPr>
            <w:tcW w:w="2880" w:type="dxa"/>
            <w:tcMar>
              <w:top w:w="80" w:type="dxa"/>
              <w:left w:w="90" w:type="dxa"/>
              <w:bottom w:w="80" w:type="dxa"/>
              <w:right w:w="90" w:type="dxa"/>
            </w:tcMar>
            <w:vAlign w:val="center"/>
          </w:tcPr>
          <w:p w14:paraId="4AA912A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Phụ huynh</w:t>
            </w:r>
          </w:p>
        </w:tc>
      </w:tr>
      <w:tr w14:paraId="3D03058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6E34635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FR-16</w:t>
            </w:r>
          </w:p>
        </w:tc>
        <w:tc>
          <w:tcPr>
            <w:tcW w:w="6192" w:type="dxa"/>
            <w:tcMar>
              <w:top w:w="80" w:type="dxa"/>
              <w:left w:w="90" w:type="dxa"/>
              <w:bottom w:w="80" w:type="dxa"/>
              <w:right w:w="90" w:type="dxa"/>
            </w:tcMar>
            <w:vAlign w:val="center"/>
          </w:tcPr>
          <w:p w14:paraId="32BCE34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Quản lý người dùng</w:t>
            </w:r>
          </w:p>
        </w:tc>
        <w:tc>
          <w:tcPr>
            <w:tcW w:w="2880" w:type="dxa"/>
            <w:tcMar>
              <w:top w:w="80" w:type="dxa"/>
              <w:left w:w="90" w:type="dxa"/>
              <w:bottom w:w="80" w:type="dxa"/>
              <w:right w:w="90" w:type="dxa"/>
            </w:tcMar>
            <w:vAlign w:val="center"/>
          </w:tcPr>
          <w:p w14:paraId="08FE40D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Quản trị viên</w:t>
            </w:r>
          </w:p>
        </w:tc>
      </w:tr>
      <w:tr w14:paraId="07C1AB3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67DE0A3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FR-17</w:t>
            </w:r>
          </w:p>
        </w:tc>
        <w:tc>
          <w:tcPr>
            <w:tcW w:w="6192" w:type="dxa"/>
            <w:tcMar>
              <w:top w:w="80" w:type="dxa"/>
              <w:left w:w="90" w:type="dxa"/>
              <w:bottom w:w="80" w:type="dxa"/>
              <w:right w:w="90" w:type="dxa"/>
            </w:tcMar>
            <w:vAlign w:val="center"/>
          </w:tcPr>
          <w:p w14:paraId="28388FC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Quản lý môn học và lớp học</w:t>
            </w:r>
          </w:p>
        </w:tc>
        <w:tc>
          <w:tcPr>
            <w:tcW w:w="2880" w:type="dxa"/>
            <w:tcMar>
              <w:top w:w="80" w:type="dxa"/>
              <w:left w:w="90" w:type="dxa"/>
              <w:bottom w:w="80" w:type="dxa"/>
              <w:right w:w="90" w:type="dxa"/>
            </w:tcMar>
            <w:vAlign w:val="center"/>
          </w:tcPr>
          <w:p w14:paraId="2F6B3CD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Quản trị viên</w:t>
            </w:r>
          </w:p>
        </w:tc>
      </w:tr>
      <w:tr w14:paraId="7B28C6A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18678D4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FR-18</w:t>
            </w:r>
          </w:p>
        </w:tc>
        <w:tc>
          <w:tcPr>
            <w:tcW w:w="6192" w:type="dxa"/>
            <w:tcMar>
              <w:top w:w="80" w:type="dxa"/>
              <w:left w:w="90" w:type="dxa"/>
              <w:bottom w:w="80" w:type="dxa"/>
              <w:right w:w="90" w:type="dxa"/>
            </w:tcMar>
            <w:vAlign w:val="center"/>
          </w:tcPr>
          <w:p w14:paraId="7760FDF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Cấu hình hệ thống</w:t>
            </w:r>
          </w:p>
        </w:tc>
        <w:tc>
          <w:tcPr>
            <w:tcW w:w="2880" w:type="dxa"/>
            <w:tcMar>
              <w:top w:w="80" w:type="dxa"/>
              <w:left w:w="90" w:type="dxa"/>
              <w:bottom w:w="80" w:type="dxa"/>
              <w:right w:w="90" w:type="dxa"/>
            </w:tcMar>
            <w:vAlign w:val="center"/>
          </w:tcPr>
          <w:p w14:paraId="2BEAFC7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Quản trị viên</w:t>
            </w:r>
          </w:p>
        </w:tc>
      </w:tr>
      <w:tr w14:paraId="2EBACBD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02F9C11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FR-19</w:t>
            </w:r>
          </w:p>
        </w:tc>
        <w:tc>
          <w:tcPr>
            <w:tcW w:w="6192" w:type="dxa"/>
            <w:tcMar>
              <w:top w:w="80" w:type="dxa"/>
              <w:left w:w="90" w:type="dxa"/>
              <w:bottom w:w="80" w:type="dxa"/>
              <w:right w:w="90" w:type="dxa"/>
            </w:tcMar>
            <w:vAlign w:val="center"/>
          </w:tcPr>
          <w:p w14:paraId="7819BA1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Phân quyền</w:t>
            </w:r>
          </w:p>
        </w:tc>
        <w:tc>
          <w:tcPr>
            <w:tcW w:w="2880" w:type="dxa"/>
            <w:tcMar>
              <w:top w:w="80" w:type="dxa"/>
              <w:left w:w="90" w:type="dxa"/>
              <w:bottom w:w="80" w:type="dxa"/>
              <w:right w:w="90" w:type="dxa"/>
            </w:tcMar>
            <w:vAlign w:val="center"/>
          </w:tcPr>
          <w:p w14:paraId="5F96DB1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Quản trị viên</w:t>
            </w:r>
          </w:p>
        </w:tc>
      </w:tr>
    </w:tbl>
    <w:p w14:paraId="6FEDA295">
      <w:pPr>
        <w:spacing w:after="40"/>
        <w:rPr>
          <w:rFonts w:hint="default" w:ascii="Times New Roman" w:hAnsi="Times New Roman" w:cs="Times New Roman"/>
          <w:sz w:val="26"/>
          <w:szCs w:val="26"/>
        </w:rPr>
      </w:pPr>
    </w:p>
    <w:p w14:paraId="1A468994">
      <w:pPr>
        <w:pStyle w:val="3"/>
        <w:keepNext/>
        <w:rPr>
          <w:rFonts w:hint="default" w:ascii="Times New Roman" w:hAnsi="Times New Roman" w:cs="Times New Roman"/>
          <w:color w:val="auto"/>
          <w:sz w:val="26"/>
          <w:szCs w:val="26"/>
        </w:rPr>
      </w:pPr>
      <w:bookmarkStart w:id="44" w:name="_Toc18316"/>
      <w:bookmarkStart w:id="45" w:name="_Toc13825"/>
      <w:r>
        <w:rPr>
          <w:rFonts w:hint="default" w:ascii="Times New Roman" w:hAnsi="Times New Roman" w:cs="Times New Roman"/>
          <w:color w:val="auto"/>
          <w:sz w:val="26"/>
          <w:szCs w:val="26"/>
        </w:rPr>
        <w:t>4.2. Chi tiết Use Case</w:t>
      </w:r>
      <w:bookmarkEnd w:id="44"/>
      <w:bookmarkEnd w:id="45"/>
    </w:p>
    <w:tbl>
      <w:tblPr>
        <w:tblStyle w:val="12"/>
        <w:tblW w:w="0" w:type="auto"/>
        <w:jc w:val="center"/>
        <w:tblLayout w:type="fixed"/>
        <w:tblCellMar>
          <w:top w:w="0" w:type="dxa"/>
          <w:left w:w="108" w:type="dxa"/>
          <w:bottom w:w="0" w:type="dxa"/>
          <w:right w:w="108" w:type="dxa"/>
        </w:tblCellMar>
      </w:tblPr>
      <w:tblGrid>
        <w:gridCol w:w="4968"/>
        <w:gridCol w:w="4968"/>
      </w:tblGrid>
      <w:tr w14:paraId="742B75C6">
        <w:tblPrEx>
          <w:tblCellMar>
            <w:top w:w="0" w:type="dxa"/>
            <w:left w:w="108" w:type="dxa"/>
            <w:bottom w:w="0" w:type="dxa"/>
            <w:right w:w="108" w:type="dxa"/>
          </w:tblCellMar>
        </w:tblPrEx>
        <w:trPr>
          <w:tblHeader/>
          <w:jc w:val="center"/>
        </w:trPr>
        <w:tc>
          <w:tcPr>
            <w:tcW w:w="9936" w:type="dxa"/>
            <w:gridSpan w:val="2"/>
            <w:shd w:val="clear" w:color="auto" w:fill="D9EAF7"/>
            <w:tcMar>
              <w:top w:w="90" w:type="dxa"/>
              <w:left w:w="110" w:type="dxa"/>
              <w:bottom w:w="90" w:type="dxa"/>
              <w:right w:w="110" w:type="dxa"/>
            </w:tcMar>
            <w:vAlign w:val="center"/>
          </w:tcPr>
          <w:p w14:paraId="0722B930">
            <w:pPr>
              <w:spacing w:after="0" w:line="252" w:lineRule="auto"/>
              <w:jc w:val="center"/>
            </w:pPr>
            <w:r>
              <w:rPr>
                <w:rFonts w:ascii="Times New Roman" w:hAnsi="Times New Roman" w:eastAsia="Times New Roman"/>
                <w:b/>
                <w:sz w:val="24"/>
              </w:rPr>
              <w:t>UC-01 – Đăng nhập hệ thống</w:t>
            </w:r>
          </w:p>
        </w:tc>
      </w:tr>
      <w:tr w14:paraId="235D637C">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5D2BDCD8">
            <w:pPr>
              <w:spacing w:after="0" w:line="252" w:lineRule="auto"/>
            </w:pPr>
            <w:r>
              <w:rPr>
                <w:rFonts w:ascii="Times New Roman" w:hAnsi="Times New Roman" w:eastAsia="Times New Roman"/>
                <w:b/>
                <w:sz w:val="21"/>
              </w:rPr>
              <w:t>Actor</w:t>
            </w:r>
          </w:p>
        </w:tc>
        <w:tc>
          <w:tcPr>
            <w:tcW w:w="7992" w:type="dxa"/>
            <w:tcMar>
              <w:top w:w="90" w:type="dxa"/>
              <w:left w:w="110" w:type="dxa"/>
              <w:bottom w:w="90" w:type="dxa"/>
              <w:right w:w="110" w:type="dxa"/>
            </w:tcMar>
            <w:vAlign w:val="center"/>
          </w:tcPr>
          <w:p w14:paraId="53EE9D49">
            <w:pPr>
              <w:spacing w:after="0" w:line="252" w:lineRule="auto"/>
            </w:pPr>
            <w:r>
              <w:rPr>
                <w:rFonts w:ascii="Times New Roman" w:hAnsi="Times New Roman" w:eastAsia="Times New Roman"/>
                <w:b w:val="0"/>
                <w:sz w:val="21"/>
              </w:rPr>
              <w:t>Học sinh</w:t>
            </w:r>
          </w:p>
        </w:tc>
      </w:tr>
      <w:tr w14:paraId="2CD4B83D">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B7996A7">
            <w:pPr>
              <w:spacing w:after="0" w:line="252" w:lineRule="auto"/>
            </w:pPr>
            <w:r>
              <w:rPr>
                <w:rFonts w:ascii="Times New Roman" w:hAnsi="Times New Roman" w:eastAsia="Times New Roman"/>
                <w:b/>
                <w:sz w:val="21"/>
              </w:rPr>
              <w:t>Mục tiêu</w:t>
            </w:r>
          </w:p>
        </w:tc>
        <w:tc>
          <w:tcPr>
            <w:tcW w:w="7992" w:type="dxa"/>
            <w:tcMar>
              <w:top w:w="90" w:type="dxa"/>
              <w:left w:w="110" w:type="dxa"/>
              <w:bottom w:w="90" w:type="dxa"/>
              <w:right w:w="110" w:type="dxa"/>
            </w:tcMar>
            <w:vAlign w:val="center"/>
          </w:tcPr>
          <w:p w14:paraId="1A8C594D">
            <w:pPr>
              <w:spacing w:after="0" w:line="252" w:lineRule="auto"/>
            </w:pPr>
            <w:r>
              <w:rPr>
                <w:rFonts w:ascii="Times New Roman" w:hAnsi="Times New Roman" w:eastAsia="Times New Roman"/>
                <w:b w:val="0"/>
                <w:sz w:val="21"/>
              </w:rPr>
              <w:t>Đăng nhập và truy cập các chức năng dành cho học sinh.</w:t>
            </w:r>
          </w:p>
        </w:tc>
      </w:tr>
      <w:tr w14:paraId="0B6E26FC">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4864BDC3">
            <w:pPr>
              <w:spacing w:after="0" w:line="252" w:lineRule="auto"/>
            </w:pPr>
            <w:r>
              <w:rPr>
                <w:rFonts w:ascii="Times New Roman" w:hAnsi="Times New Roman" w:eastAsia="Times New Roman"/>
                <w:b/>
                <w:sz w:val="21"/>
              </w:rPr>
              <w:t>Liên kết FR</w:t>
            </w:r>
          </w:p>
        </w:tc>
        <w:tc>
          <w:tcPr>
            <w:tcW w:w="7992" w:type="dxa"/>
            <w:tcMar>
              <w:top w:w="90" w:type="dxa"/>
              <w:left w:w="110" w:type="dxa"/>
              <w:bottom w:w="90" w:type="dxa"/>
              <w:right w:w="110" w:type="dxa"/>
            </w:tcMar>
            <w:vAlign w:val="center"/>
          </w:tcPr>
          <w:p w14:paraId="1AD7005B">
            <w:pPr>
              <w:spacing w:after="0" w:line="252" w:lineRule="auto"/>
            </w:pPr>
            <w:r>
              <w:rPr>
                <w:rFonts w:ascii="Times New Roman" w:hAnsi="Times New Roman" w:eastAsia="Times New Roman"/>
                <w:b w:val="0"/>
                <w:sz w:val="21"/>
              </w:rPr>
              <w:t>FR-01</w:t>
            </w:r>
          </w:p>
        </w:tc>
      </w:tr>
      <w:tr w14:paraId="2B4961AD">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2CFE76E1">
            <w:pPr>
              <w:spacing w:after="0" w:line="252" w:lineRule="auto"/>
            </w:pPr>
            <w:r>
              <w:rPr>
                <w:rFonts w:ascii="Times New Roman" w:hAnsi="Times New Roman" w:eastAsia="Times New Roman"/>
                <w:b/>
                <w:sz w:val="21"/>
              </w:rPr>
              <w:t>Priority</w:t>
            </w:r>
          </w:p>
        </w:tc>
        <w:tc>
          <w:tcPr>
            <w:tcW w:w="7992" w:type="dxa"/>
            <w:tcMar>
              <w:top w:w="90" w:type="dxa"/>
              <w:left w:w="110" w:type="dxa"/>
              <w:bottom w:w="90" w:type="dxa"/>
              <w:right w:w="110" w:type="dxa"/>
            </w:tcMar>
            <w:vAlign w:val="center"/>
          </w:tcPr>
          <w:p w14:paraId="5759D118">
            <w:pPr>
              <w:spacing w:after="0" w:line="252" w:lineRule="auto"/>
            </w:pPr>
            <w:r>
              <w:rPr>
                <w:rFonts w:ascii="Times New Roman" w:hAnsi="Times New Roman" w:eastAsia="Times New Roman"/>
                <w:b w:val="0"/>
                <w:sz w:val="21"/>
              </w:rPr>
              <w:t>High</w:t>
            </w:r>
          </w:p>
        </w:tc>
      </w:tr>
      <w:tr w14:paraId="0C892A8A">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54DCCDFD">
            <w:pPr>
              <w:spacing w:after="0" w:line="252" w:lineRule="auto"/>
            </w:pPr>
            <w:r>
              <w:rPr>
                <w:rFonts w:ascii="Times New Roman" w:hAnsi="Times New Roman" w:eastAsia="Times New Roman"/>
                <w:b/>
                <w:sz w:val="21"/>
              </w:rPr>
              <w:t>Tiền điều kiện</w:t>
            </w:r>
          </w:p>
        </w:tc>
        <w:tc>
          <w:tcPr>
            <w:tcW w:w="7992" w:type="dxa"/>
            <w:tcMar>
              <w:top w:w="90" w:type="dxa"/>
              <w:left w:w="110" w:type="dxa"/>
              <w:bottom w:w="90" w:type="dxa"/>
              <w:right w:w="110" w:type="dxa"/>
            </w:tcMar>
            <w:vAlign w:val="center"/>
          </w:tcPr>
          <w:p w14:paraId="56543E09">
            <w:pPr>
              <w:spacing w:after="0" w:line="252" w:lineRule="auto"/>
            </w:pPr>
            <w:r>
              <w:rPr>
                <w:rFonts w:ascii="Times New Roman" w:hAnsi="Times New Roman" w:eastAsia="Times New Roman"/>
                <w:b w:val="0"/>
                <w:sz w:val="21"/>
              </w:rPr>
              <w:t>Học sinh đã có tài khoản hợp lệ.</w:t>
            </w:r>
          </w:p>
        </w:tc>
      </w:tr>
      <w:tr w14:paraId="64CE17CF">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52E75E45">
            <w:pPr>
              <w:spacing w:after="0" w:line="252" w:lineRule="auto"/>
            </w:pPr>
            <w:r>
              <w:rPr>
                <w:rFonts w:ascii="Times New Roman" w:hAnsi="Times New Roman" w:eastAsia="Times New Roman"/>
                <w:b/>
                <w:sz w:val="21"/>
              </w:rPr>
              <w:t>Hậu điều kiện</w:t>
            </w:r>
          </w:p>
        </w:tc>
        <w:tc>
          <w:tcPr>
            <w:tcW w:w="7992" w:type="dxa"/>
            <w:tcMar>
              <w:top w:w="90" w:type="dxa"/>
              <w:left w:w="110" w:type="dxa"/>
              <w:bottom w:w="90" w:type="dxa"/>
              <w:right w:w="110" w:type="dxa"/>
            </w:tcMar>
            <w:vAlign w:val="center"/>
          </w:tcPr>
          <w:p w14:paraId="7B4B91EF">
            <w:pPr>
              <w:spacing w:after="0" w:line="252" w:lineRule="auto"/>
            </w:pPr>
            <w:r>
              <w:rPr>
                <w:rFonts w:ascii="Times New Roman" w:hAnsi="Times New Roman" w:eastAsia="Times New Roman"/>
                <w:b w:val="0"/>
                <w:sz w:val="21"/>
              </w:rPr>
              <w:t>Tạo phiên đăng nhập thành công và chuyển đến giao diện chính/Dashboard.</w:t>
            </w:r>
          </w:p>
        </w:tc>
      </w:tr>
      <w:tr w14:paraId="74CA47E1">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05C15A9B">
            <w:pPr>
              <w:spacing w:after="0" w:line="252" w:lineRule="auto"/>
            </w:pPr>
            <w:r>
              <w:rPr>
                <w:rFonts w:ascii="Times New Roman" w:hAnsi="Times New Roman" w:eastAsia="Times New Roman"/>
                <w:b/>
                <w:sz w:val="21"/>
              </w:rPr>
              <w:t>Luồng chính</w:t>
            </w:r>
          </w:p>
        </w:tc>
        <w:tc>
          <w:tcPr>
            <w:tcW w:w="7992" w:type="dxa"/>
          </w:tcPr>
          <w:p w14:paraId="2BC095E2">
            <w:pPr>
              <w:spacing w:after="30" w:line="252" w:lineRule="auto"/>
              <w:ind w:left="260" w:hanging="260"/>
            </w:pPr>
            <w:r>
              <w:rPr>
                <w:rFonts w:ascii="Times New Roman" w:hAnsi="Times New Roman" w:eastAsia="Times New Roman"/>
                <w:sz w:val="21"/>
              </w:rPr>
              <w:t>1. Mở trang đăng nhập.</w:t>
            </w:r>
          </w:p>
          <w:p w14:paraId="51A3E8E1">
            <w:pPr>
              <w:spacing w:after="30" w:line="252" w:lineRule="auto"/>
              <w:ind w:left="260" w:hanging="260"/>
            </w:pPr>
            <w:r>
              <w:rPr>
                <w:rFonts w:ascii="Times New Roman" w:hAnsi="Times New Roman" w:eastAsia="Times New Roman"/>
                <w:sz w:val="21"/>
              </w:rPr>
              <w:t>2. Nhập tên đăng nhập/email và mật khẩu.</w:t>
            </w:r>
          </w:p>
          <w:p w14:paraId="157255D4">
            <w:pPr>
              <w:spacing w:after="30" w:line="252" w:lineRule="auto"/>
              <w:ind w:left="260" w:hanging="260"/>
            </w:pPr>
            <w:r>
              <w:rPr>
                <w:rFonts w:ascii="Times New Roman" w:hAnsi="Times New Roman" w:eastAsia="Times New Roman"/>
                <w:sz w:val="21"/>
              </w:rPr>
              <w:t>3. Hệ thống xác thực thông tin tài khoản.</w:t>
            </w:r>
          </w:p>
          <w:p w14:paraId="48517202">
            <w:pPr>
              <w:spacing w:after="30" w:line="252" w:lineRule="auto"/>
              <w:ind w:left="260" w:hanging="260"/>
            </w:pPr>
            <w:r>
              <w:rPr>
                <w:rFonts w:ascii="Times New Roman" w:hAnsi="Times New Roman" w:eastAsia="Times New Roman"/>
                <w:sz w:val="21"/>
              </w:rPr>
              <w:t>4. Nếu thông tin hợp lệ, hệ thống tạo phiên đăng nhập.</w:t>
            </w:r>
          </w:p>
          <w:p w14:paraId="353096E7">
            <w:pPr>
              <w:spacing w:after="30" w:line="252" w:lineRule="auto"/>
              <w:ind w:left="260" w:hanging="260"/>
            </w:pPr>
            <w:r>
              <w:rPr>
                <w:rFonts w:ascii="Times New Roman" w:hAnsi="Times New Roman" w:eastAsia="Times New Roman"/>
                <w:sz w:val="21"/>
              </w:rPr>
              <w:t>5. Điều hướng đến Dashboard học sinh.</w:t>
            </w:r>
          </w:p>
        </w:tc>
      </w:tr>
      <w:tr w14:paraId="3F398BE1">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30FB38F5">
            <w:pPr>
              <w:spacing w:after="0" w:line="252" w:lineRule="auto"/>
            </w:pPr>
            <w:r>
              <w:rPr>
                <w:rFonts w:ascii="Times New Roman" w:hAnsi="Times New Roman" w:eastAsia="Times New Roman"/>
                <w:b/>
                <w:sz w:val="21"/>
              </w:rPr>
              <w:t>Luồng thay thế / ngoại lệ</w:t>
            </w:r>
          </w:p>
        </w:tc>
        <w:tc>
          <w:tcPr>
            <w:tcW w:w="7992" w:type="dxa"/>
          </w:tcPr>
          <w:p w14:paraId="4ECB5681">
            <w:pPr>
              <w:spacing w:after="30" w:line="252" w:lineRule="auto"/>
              <w:ind w:left="80" w:hanging="80"/>
            </w:pPr>
            <w:r>
              <w:rPr>
                <w:rFonts w:ascii="Times New Roman" w:hAnsi="Times New Roman" w:eastAsia="Times New Roman"/>
                <w:sz w:val="21"/>
              </w:rPr>
              <w:t>• Nhập sai thông tin → hiển thị thông báo lỗi.</w:t>
            </w:r>
          </w:p>
          <w:p w14:paraId="5A9AC670">
            <w:pPr>
              <w:spacing w:after="30" w:line="252" w:lineRule="auto"/>
              <w:ind w:left="80" w:hanging="80"/>
            </w:pPr>
            <w:r>
              <w:rPr>
                <w:rFonts w:ascii="Times New Roman" w:hAnsi="Times New Roman" w:eastAsia="Times New Roman"/>
                <w:sz w:val="21"/>
              </w:rPr>
              <w:t>• Tài khoản bị khóa/chưa được kích hoạt → từ chối đăng nhập và thông báo lý do.</w:t>
            </w:r>
          </w:p>
        </w:tc>
      </w:tr>
      <w:tr w14:paraId="57BEA00C">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81F8CEE">
            <w:pPr>
              <w:spacing w:after="0" w:line="252" w:lineRule="auto"/>
            </w:pPr>
            <w:r>
              <w:rPr>
                <w:rFonts w:ascii="Times New Roman" w:hAnsi="Times New Roman" w:eastAsia="Times New Roman"/>
                <w:b/>
                <w:sz w:val="21"/>
              </w:rPr>
              <w:t>Acceptance Criteria (Given/When/Then)</w:t>
            </w:r>
          </w:p>
        </w:tc>
        <w:tc>
          <w:tcPr>
            <w:tcW w:w="7992" w:type="dxa"/>
          </w:tcPr>
          <w:p w14:paraId="3F1D4889">
            <w:pPr>
              <w:spacing w:after="30" w:line="252" w:lineRule="auto"/>
              <w:ind w:left="80" w:hanging="80"/>
            </w:pPr>
            <w:r>
              <w:rPr>
                <w:rFonts w:ascii="Times New Roman" w:hAnsi="Times New Roman" w:eastAsia="Times New Roman"/>
                <w:sz w:val="21"/>
              </w:rPr>
              <w:t>• Given học sinh có tài khoản hợp lệ, When nhập đúng thông tin, Then đăng nhập thành công.</w:t>
            </w:r>
          </w:p>
          <w:p w14:paraId="76A812CF">
            <w:pPr>
              <w:spacing w:after="30" w:line="252" w:lineRule="auto"/>
              <w:ind w:left="80" w:hanging="80"/>
            </w:pPr>
            <w:r>
              <w:rPr>
                <w:rFonts w:ascii="Times New Roman" w:hAnsi="Times New Roman" w:eastAsia="Times New Roman"/>
                <w:sz w:val="21"/>
              </w:rPr>
              <w:t>• Given mật khẩu không đúng, When đăng nhập, Then hệ thống không tạo phiên và hiển thị lỗi.</w:t>
            </w:r>
          </w:p>
        </w:tc>
      </w:tr>
    </w:tbl>
    <w:p w14:paraId="0F9DFC09">
      <w:pPr>
        <w:spacing w:after="60"/>
      </w:pPr>
    </w:p>
    <w:tbl>
      <w:tblPr>
        <w:tblStyle w:val="12"/>
        <w:tblW w:w="0" w:type="auto"/>
        <w:jc w:val="center"/>
        <w:tblLayout w:type="fixed"/>
        <w:tblCellMar>
          <w:top w:w="0" w:type="dxa"/>
          <w:left w:w="108" w:type="dxa"/>
          <w:bottom w:w="0" w:type="dxa"/>
          <w:right w:w="108" w:type="dxa"/>
        </w:tblCellMar>
      </w:tblPr>
      <w:tblGrid>
        <w:gridCol w:w="4968"/>
        <w:gridCol w:w="4968"/>
      </w:tblGrid>
      <w:tr w14:paraId="7675CB5F">
        <w:tblPrEx>
          <w:tblCellMar>
            <w:top w:w="0" w:type="dxa"/>
            <w:left w:w="108" w:type="dxa"/>
            <w:bottom w:w="0" w:type="dxa"/>
            <w:right w:w="108" w:type="dxa"/>
          </w:tblCellMar>
        </w:tblPrEx>
        <w:trPr>
          <w:tblHeader/>
          <w:jc w:val="center"/>
        </w:trPr>
        <w:tc>
          <w:tcPr>
            <w:tcW w:w="9936" w:type="dxa"/>
            <w:gridSpan w:val="2"/>
            <w:shd w:val="clear" w:color="auto" w:fill="D9EAF7"/>
            <w:tcMar>
              <w:top w:w="90" w:type="dxa"/>
              <w:left w:w="110" w:type="dxa"/>
              <w:bottom w:w="90" w:type="dxa"/>
              <w:right w:w="110" w:type="dxa"/>
            </w:tcMar>
            <w:vAlign w:val="center"/>
          </w:tcPr>
          <w:p w14:paraId="56E54A5C">
            <w:pPr>
              <w:spacing w:after="0" w:line="252" w:lineRule="auto"/>
              <w:jc w:val="center"/>
            </w:pPr>
            <w:r>
              <w:rPr>
                <w:rFonts w:ascii="Times New Roman" w:hAnsi="Times New Roman" w:eastAsia="Times New Roman"/>
                <w:b/>
                <w:sz w:val="24"/>
              </w:rPr>
              <w:t>UC-02 – Làm bài tập trực tuyến</w:t>
            </w:r>
          </w:p>
        </w:tc>
      </w:tr>
      <w:tr w14:paraId="19FB2E5C">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2C7A88BD">
            <w:pPr>
              <w:spacing w:after="0" w:line="252" w:lineRule="auto"/>
            </w:pPr>
            <w:r>
              <w:rPr>
                <w:rFonts w:ascii="Times New Roman" w:hAnsi="Times New Roman" w:eastAsia="Times New Roman"/>
                <w:b/>
                <w:sz w:val="21"/>
              </w:rPr>
              <w:t>Actor</w:t>
            </w:r>
          </w:p>
        </w:tc>
        <w:tc>
          <w:tcPr>
            <w:tcW w:w="7992" w:type="dxa"/>
            <w:tcMar>
              <w:top w:w="90" w:type="dxa"/>
              <w:left w:w="110" w:type="dxa"/>
              <w:bottom w:w="90" w:type="dxa"/>
              <w:right w:w="110" w:type="dxa"/>
            </w:tcMar>
            <w:vAlign w:val="center"/>
          </w:tcPr>
          <w:p w14:paraId="2AC85FFE">
            <w:pPr>
              <w:spacing w:after="0" w:line="252" w:lineRule="auto"/>
            </w:pPr>
            <w:r>
              <w:rPr>
                <w:rFonts w:ascii="Times New Roman" w:hAnsi="Times New Roman" w:eastAsia="Times New Roman"/>
                <w:b w:val="0"/>
                <w:sz w:val="21"/>
              </w:rPr>
              <w:t>Học sinh</w:t>
            </w:r>
          </w:p>
        </w:tc>
      </w:tr>
      <w:tr w14:paraId="0B44EA44">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3FB6FB58">
            <w:pPr>
              <w:spacing w:after="0" w:line="252" w:lineRule="auto"/>
            </w:pPr>
            <w:r>
              <w:rPr>
                <w:rFonts w:ascii="Times New Roman" w:hAnsi="Times New Roman" w:eastAsia="Times New Roman"/>
                <w:b/>
                <w:sz w:val="21"/>
              </w:rPr>
              <w:t>Mục tiêu</w:t>
            </w:r>
          </w:p>
        </w:tc>
        <w:tc>
          <w:tcPr>
            <w:tcW w:w="7992" w:type="dxa"/>
            <w:tcMar>
              <w:top w:w="90" w:type="dxa"/>
              <w:left w:w="110" w:type="dxa"/>
              <w:bottom w:w="90" w:type="dxa"/>
              <w:right w:w="110" w:type="dxa"/>
            </w:tcMar>
            <w:vAlign w:val="center"/>
          </w:tcPr>
          <w:p w14:paraId="12B7FAA8">
            <w:pPr>
              <w:spacing w:after="0" w:line="252" w:lineRule="auto"/>
            </w:pPr>
            <w:r>
              <w:rPr>
                <w:rFonts w:ascii="Times New Roman" w:hAnsi="Times New Roman" w:eastAsia="Times New Roman"/>
                <w:b w:val="0"/>
                <w:sz w:val="21"/>
              </w:rPr>
              <w:t>Thực hiện bài tập được giáo viên giao hoặc bài tập khả dụng trên hệ thống.</w:t>
            </w:r>
          </w:p>
        </w:tc>
      </w:tr>
      <w:tr w14:paraId="585ABBAA">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7339F4D">
            <w:pPr>
              <w:spacing w:after="0" w:line="252" w:lineRule="auto"/>
            </w:pPr>
            <w:r>
              <w:rPr>
                <w:rFonts w:ascii="Times New Roman" w:hAnsi="Times New Roman" w:eastAsia="Times New Roman"/>
                <w:b/>
                <w:sz w:val="21"/>
              </w:rPr>
              <w:t>Liên kết FR</w:t>
            </w:r>
          </w:p>
        </w:tc>
        <w:tc>
          <w:tcPr>
            <w:tcW w:w="7992" w:type="dxa"/>
            <w:tcMar>
              <w:top w:w="90" w:type="dxa"/>
              <w:left w:w="110" w:type="dxa"/>
              <w:bottom w:w="90" w:type="dxa"/>
              <w:right w:w="110" w:type="dxa"/>
            </w:tcMar>
            <w:vAlign w:val="center"/>
          </w:tcPr>
          <w:p w14:paraId="16E0971A">
            <w:pPr>
              <w:spacing w:after="0" w:line="252" w:lineRule="auto"/>
            </w:pPr>
            <w:r>
              <w:rPr>
                <w:rFonts w:ascii="Times New Roman" w:hAnsi="Times New Roman" w:eastAsia="Times New Roman"/>
                <w:b w:val="0"/>
                <w:sz w:val="21"/>
              </w:rPr>
              <w:t>FR-02</w:t>
            </w:r>
          </w:p>
        </w:tc>
      </w:tr>
      <w:tr w14:paraId="360C8F8A">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3CA77C81">
            <w:pPr>
              <w:spacing w:after="0" w:line="252" w:lineRule="auto"/>
            </w:pPr>
            <w:r>
              <w:rPr>
                <w:rFonts w:ascii="Times New Roman" w:hAnsi="Times New Roman" w:eastAsia="Times New Roman"/>
                <w:b/>
                <w:sz w:val="21"/>
              </w:rPr>
              <w:t>Priority</w:t>
            </w:r>
          </w:p>
        </w:tc>
        <w:tc>
          <w:tcPr>
            <w:tcW w:w="7992" w:type="dxa"/>
            <w:tcMar>
              <w:top w:w="90" w:type="dxa"/>
              <w:left w:w="110" w:type="dxa"/>
              <w:bottom w:w="90" w:type="dxa"/>
              <w:right w:w="110" w:type="dxa"/>
            </w:tcMar>
            <w:vAlign w:val="center"/>
          </w:tcPr>
          <w:p w14:paraId="5F3D464B">
            <w:pPr>
              <w:spacing w:after="0" w:line="252" w:lineRule="auto"/>
            </w:pPr>
            <w:r>
              <w:rPr>
                <w:rFonts w:ascii="Times New Roman" w:hAnsi="Times New Roman" w:eastAsia="Times New Roman"/>
                <w:b w:val="0"/>
                <w:sz w:val="21"/>
              </w:rPr>
              <w:t>High</w:t>
            </w:r>
          </w:p>
        </w:tc>
      </w:tr>
      <w:tr w14:paraId="7E26321A">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4D2D902B">
            <w:pPr>
              <w:spacing w:after="0" w:line="252" w:lineRule="auto"/>
            </w:pPr>
            <w:r>
              <w:rPr>
                <w:rFonts w:ascii="Times New Roman" w:hAnsi="Times New Roman" w:eastAsia="Times New Roman"/>
                <w:b/>
                <w:sz w:val="21"/>
              </w:rPr>
              <w:t>Tiền điều kiện</w:t>
            </w:r>
          </w:p>
        </w:tc>
        <w:tc>
          <w:tcPr>
            <w:tcW w:w="7992" w:type="dxa"/>
            <w:tcMar>
              <w:top w:w="90" w:type="dxa"/>
              <w:left w:w="110" w:type="dxa"/>
              <w:bottom w:w="90" w:type="dxa"/>
              <w:right w:w="110" w:type="dxa"/>
            </w:tcMar>
            <w:vAlign w:val="center"/>
          </w:tcPr>
          <w:p w14:paraId="15104DEF">
            <w:pPr>
              <w:spacing w:after="0" w:line="252" w:lineRule="auto"/>
            </w:pPr>
            <w:r>
              <w:rPr>
                <w:rFonts w:ascii="Times New Roman" w:hAnsi="Times New Roman" w:eastAsia="Times New Roman"/>
                <w:b w:val="0"/>
                <w:sz w:val="21"/>
              </w:rPr>
              <w:t>Học sinh đã đăng nhập và có bài tập khả dụng.</w:t>
            </w:r>
          </w:p>
        </w:tc>
      </w:tr>
      <w:tr w14:paraId="698127E7">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BFE73EA">
            <w:pPr>
              <w:spacing w:after="0" w:line="252" w:lineRule="auto"/>
            </w:pPr>
            <w:r>
              <w:rPr>
                <w:rFonts w:ascii="Times New Roman" w:hAnsi="Times New Roman" w:eastAsia="Times New Roman"/>
                <w:b/>
                <w:sz w:val="21"/>
              </w:rPr>
              <w:t>Hậu điều kiện</w:t>
            </w:r>
          </w:p>
        </w:tc>
        <w:tc>
          <w:tcPr>
            <w:tcW w:w="7992" w:type="dxa"/>
            <w:tcMar>
              <w:top w:w="90" w:type="dxa"/>
              <w:left w:w="110" w:type="dxa"/>
              <w:bottom w:w="90" w:type="dxa"/>
              <w:right w:w="110" w:type="dxa"/>
            </w:tcMar>
            <w:vAlign w:val="center"/>
          </w:tcPr>
          <w:p w14:paraId="00FD74E8">
            <w:pPr>
              <w:spacing w:after="0" w:line="252" w:lineRule="auto"/>
            </w:pPr>
            <w:r>
              <w:rPr>
                <w:rFonts w:ascii="Times New Roman" w:hAnsi="Times New Roman" w:eastAsia="Times New Roman"/>
                <w:b w:val="0"/>
                <w:sz w:val="21"/>
              </w:rPr>
              <w:t>Kết quả bài làm được lưu; khi nộp bài, hệ thống tạo/cập nhật dữ liệu kết quả học tập.</w:t>
            </w:r>
          </w:p>
        </w:tc>
      </w:tr>
      <w:tr w14:paraId="4CF21F15">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2E6128E1">
            <w:pPr>
              <w:spacing w:after="0" w:line="252" w:lineRule="auto"/>
            </w:pPr>
            <w:r>
              <w:rPr>
                <w:rFonts w:ascii="Times New Roman" w:hAnsi="Times New Roman" w:eastAsia="Times New Roman"/>
                <w:b/>
                <w:sz w:val="21"/>
              </w:rPr>
              <w:t>Luồng chính</w:t>
            </w:r>
          </w:p>
        </w:tc>
        <w:tc>
          <w:tcPr>
            <w:tcW w:w="7992" w:type="dxa"/>
          </w:tcPr>
          <w:p w14:paraId="3660C436">
            <w:pPr>
              <w:spacing w:after="30" w:line="252" w:lineRule="auto"/>
              <w:ind w:left="260" w:hanging="260"/>
            </w:pPr>
            <w:r>
              <w:rPr>
                <w:rFonts w:ascii="Times New Roman" w:hAnsi="Times New Roman" w:eastAsia="Times New Roman"/>
                <w:sz w:val="21"/>
              </w:rPr>
              <w:t>1. Mở danh sách bài tập.</w:t>
            </w:r>
          </w:p>
          <w:p w14:paraId="2E8A2CC8">
            <w:pPr>
              <w:spacing w:after="30" w:line="252" w:lineRule="auto"/>
              <w:ind w:left="260" w:hanging="260"/>
            </w:pPr>
            <w:r>
              <w:rPr>
                <w:rFonts w:ascii="Times New Roman" w:hAnsi="Times New Roman" w:eastAsia="Times New Roman"/>
                <w:sz w:val="21"/>
              </w:rPr>
              <w:t>2. Chọn một bài tập.</w:t>
            </w:r>
          </w:p>
          <w:p w14:paraId="6B1E440D">
            <w:pPr>
              <w:spacing w:after="30" w:line="252" w:lineRule="auto"/>
              <w:ind w:left="260" w:hanging="260"/>
            </w:pPr>
            <w:r>
              <w:rPr>
                <w:rFonts w:ascii="Times New Roman" w:hAnsi="Times New Roman" w:eastAsia="Times New Roman"/>
                <w:sz w:val="21"/>
              </w:rPr>
              <w:t>3. Đọc đề và nhập câu trả lời.</w:t>
            </w:r>
          </w:p>
          <w:p w14:paraId="1EA04263">
            <w:pPr>
              <w:spacing w:after="30" w:line="252" w:lineRule="auto"/>
              <w:ind w:left="260" w:hanging="260"/>
            </w:pPr>
            <w:r>
              <w:rPr>
                <w:rFonts w:ascii="Times New Roman" w:hAnsi="Times New Roman" w:eastAsia="Times New Roman"/>
                <w:sz w:val="21"/>
              </w:rPr>
              <w:t>4. Có thể lưu bài tạm trong quá trình làm.</w:t>
            </w:r>
          </w:p>
          <w:p w14:paraId="20F22CF4">
            <w:pPr>
              <w:spacing w:after="30" w:line="252" w:lineRule="auto"/>
              <w:ind w:left="260" w:hanging="260"/>
            </w:pPr>
            <w:r>
              <w:rPr>
                <w:rFonts w:ascii="Times New Roman" w:hAnsi="Times New Roman" w:eastAsia="Times New Roman"/>
                <w:sz w:val="21"/>
              </w:rPr>
              <w:t>5. Nộp bài.</w:t>
            </w:r>
          </w:p>
          <w:p w14:paraId="7B5E2C66">
            <w:pPr>
              <w:spacing w:after="30" w:line="252" w:lineRule="auto"/>
              <w:ind w:left="260" w:hanging="260"/>
            </w:pPr>
            <w:r>
              <w:rPr>
                <w:rFonts w:ascii="Times New Roman" w:hAnsi="Times New Roman" w:eastAsia="Times New Roman"/>
                <w:sz w:val="21"/>
              </w:rPr>
              <w:t>6. Hệ thống lưu kết quả, thời gian và trạng thái bài.</w:t>
            </w:r>
          </w:p>
        </w:tc>
      </w:tr>
      <w:tr w14:paraId="4E6725C1">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46230E95">
            <w:pPr>
              <w:spacing w:after="0" w:line="252" w:lineRule="auto"/>
            </w:pPr>
            <w:r>
              <w:rPr>
                <w:rFonts w:ascii="Times New Roman" w:hAnsi="Times New Roman" w:eastAsia="Times New Roman"/>
                <w:b/>
                <w:sz w:val="21"/>
              </w:rPr>
              <w:t>Luồng thay thế / ngoại lệ</w:t>
            </w:r>
          </w:p>
        </w:tc>
        <w:tc>
          <w:tcPr>
            <w:tcW w:w="7992" w:type="dxa"/>
          </w:tcPr>
          <w:p w14:paraId="5D262DE1">
            <w:pPr>
              <w:spacing w:after="30" w:line="252" w:lineRule="auto"/>
              <w:ind w:left="80" w:hanging="80"/>
            </w:pPr>
            <w:r>
              <w:rPr>
                <w:rFonts w:ascii="Times New Roman" w:hAnsi="Times New Roman" w:eastAsia="Times New Roman"/>
                <w:sz w:val="21"/>
              </w:rPr>
              <w:t>• Bài quá hạn → hiển thị cảnh báo trạng thái quá hạn.</w:t>
            </w:r>
          </w:p>
          <w:p w14:paraId="5BBD6686">
            <w:pPr>
              <w:spacing w:after="30" w:line="252" w:lineRule="auto"/>
              <w:ind w:left="80" w:hanging="80"/>
            </w:pPr>
            <w:r>
              <w:rPr>
                <w:rFonts w:ascii="Times New Roman" w:hAnsi="Times New Roman" w:eastAsia="Times New Roman"/>
                <w:sz w:val="21"/>
              </w:rPr>
              <w:t>• Mất kết nối → lưu bản nháp cục bộ/nếu được hỗ trợ và đồng bộ khi kết nối lại.</w:t>
            </w:r>
          </w:p>
        </w:tc>
      </w:tr>
      <w:tr w14:paraId="10ED4E48">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368B5347">
            <w:pPr>
              <w:spacing w:after="0" w:line="252" w:lineRule="auto"/>
            </w:pPr>
            <w:r>
              <w:rPr>
                <w:rFonts w:ascii="Times New Roman" w:hAnsi="Times New Roman" w:eastAsia="Times New Roman"/>
                <w:b/>
                <w:sz w:val="21"/>
              </w:rPr>
              <w:t>Acceptance Criteria (Given/When/Then)</w:t>
            </w:r>
          </w:p>
        </w:tc>
        <w:tc>
          <w:tcPr>
            <w:tcW w:w="7992" w:type="dxa"/>
          </w:tcPr>
          <w:p w14:paraId="7B1D189C">
            <w:pPr>
              <w:spacing w:after="30" w:line="252" w:lineRule="auto"/>
              <w:ind w:left="80" w:hanging="80"/>
            </w:pPr>
            <w:r>
              <w:rPr>
                <w:rFonts w:ascii="Times New Roman" w:hAnsi="Times New Roman" w:eastAsia="Times New Roman"/>
                <w:sz w:val="21"/>
              </w:rPr>
              <w:t>• Given học sinh có bài tập, When hoàn thành và nộp, Then bài làm được lưu thành công.</w:t>
            </w:r>
          </w:p>
          <w:p w14:paraId="6F80E19D">
            <w:pPr>
              <w:spacing w:after="30" w:line="252" w:lineRule="auto"/>
              <w:ind w:left="80" w:hanging="80"/>
            </w:pPr>
            <w:r>
              <w:rPr>
                <w:rFonts w:ascii="Times New Roman" w:hAnsi="Times New Roman" w:eastAsia="Times New Roman"/>
                <w:sz w:val="21"/>
              </w:rPr>
              <w:t>• Given bài tập quá hạn, When học sinh mở bài, Then hệ thống hiển thị rõ trạng thái quá hạn.</w:t>
            </w:r>
          </w:p>
        </w:tc>
      </w:tr>
    </w:tbl>
    <w:p w14:paraId="31A3F7B2">
      <w:pPr>
        <w:spacing w:after="60"/>
      </w:pPr>
    </w:p>
    <w:tbl>
      <w:tblPr>
        <w:tblStyle w:val="12"/>
        <w:tblW w:w="0" w:type="auto"/>
        <w:jc w:val="center"/>
        <w:tblLayout w:type="fixed"/>
        <w:tblCellMar>
          <w:top w:w="0" w:type="dxa"/>
          <w:left w:w="108" w:type="dxa"/>
          <w:bottom w:w="0" w:type="dxa"/>
          <w:right w:w="108" w:type="dxa"/>
        </w:tblCellMar>
      </w:tblPr>
      <w:tblGrid>
        <w:gridCol w:w="4968"/>
        <w:gridCol w:w="4968"/>
      </w:tblGrid>
      <w:tr w14:paraId="2982C6A9">
        <w:tblPrEx>
          <w:tblCellMar>
            <w:top w:w="0" w:type="dxa"/>
            <w:left w:w="108" w:type="dxa"/>
            <w:bottom w:w="0" w:type="dxa"/>
            <w:right w:w="108" w:type="dxa"/>
          </w:tblCellMar>
        </w:tblPrEx>
        <w:trPr>
          <w:tblHeader/>
          <w:jc w:val="center"/>
        </w:trPr>
        <w:tc>
          <w:tcPr>
            <w:tcW w:w="9936" w:type="dxa"/>
            <w:gridSpan w:val="2"/>
            <w:shd w:val="clear" w:color="auto" w:fill="D9EAF7"/>
            <w:tcMar>
              <w:top w:w="90" w:type="dxa"/>
              <w:left w:w="110" w:type="dxa"/>
              <w:bottom w:w="90" w:type="dxa"/>
              <w:right w:w="110" w:type="dxa"/>
            </w:tcMar>
            <w:vAlign w:val="center"/>
          </w:tcPr>
          <w:p w14:paraId="52D183A0">
            <w:pPr>
              <w:spacing w:after="0" w:line="252" w:lineRule="auto"/>
              <w:jc w:val="center"/>
            </w:pPr>
            <w:r>
              <w:rPr>
                <w:rFonts w:ascii="Times New Roman" w:hAnsi="Times New Roman" w:eastAsia="Times New Roman"/>
                <w:b/>
                <w:sz w:val="24"/>
              </w:rPr>
              <w:t>UC-03 – Xem giải thích đáp án</w:t>
            </w:r>
          </w:p>
        </w:tc>
      </w:tr>
      <w:tr w14:paraId="085CBC0B">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3D655C87">
            <w:pPr>
              <w:spacing w:after="0" w:line="252" w:lineRule="auto"/>
            </w:pPr>
            <w:r>
              <w:rPr>
                <w:rFonts w:ascii="Times New Roman" w:hAnsi="Times New Roman" w:eastAsia="Times New Roman"/>
                <w:b/>
                <w:sz w:val="21"/>
              </w:rPr>
              <w:t>Actor</w:t>
            </w:r>
          </w:p>
        </w:tc>
        <w:tc>
          <w:tcPr>
            <w:tcW w:w="7992" w:type="dxa"/>
            <w:tcMar>
              <w:top w:w="90" w:type="dxa"/>
              <w:left w:w="110" w:type="dxa"/>
              <w:bottom w:w="90" w:type="dxa"/>
              <w:right w:w="110" w:type="dxa"/>
            </w:tcMar>
            <w:vAlign w:val="center"/>
          </w:tcPr>
          <w:p w14:paraId="0C506C60">
            <w:pPr>
              <w:spacing w:after="0" w:line="252" w:lineRule="auto"/>
            </w:pPr>
            <w:r>
              <w:rPr>
                <w:rFonts w:ascii="Times New Roman" w:hAnsi="Times New Roman" w:eastAsia="Times New Roman"/>
                <w:b w:val="0"/>
                <w:sz w:val="21"/>
              </w:rPr>
              <w:t>Học sinh</w:t>
            </w:r>
          </w:p>
        </w:tc>
      </w:tr>
      <w:tr w14:paraId="490540FF">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765B32B1">
            <w:pPr>
              <w:spacing w:after="0" w:line="252" w:lineRule="auto"/>
            </w:pPr>
            <w:r>
              <w:rPr>
                <w:rFonts w:ascii="Times New Roman" w:hAnsi="Times New Roman" w:eastAsia="Times New Roman"/>
                <w:b/>
                <w:sz w:val="21"/>
              </w:rPr>
              <w:t>Mục tiêu</w:t>
            </w:r>
          </w:p>
        </w:tc>
        <w:tc>
          <w:tcPr>
            <w:tcW w:w="7992" w:type="dxa"/>
            <w:tcMar>
              <w:top w:w="90" w:type="dxa"/>
              <w:left w:w="110" w:type="dxa"/>
              <w:bottom w:w="90" w:type="dxa"/>
              <w:right w:w="110" w:type="dxa"/>
            </w:tcMar>
            <w:vAlign w:val="center"/>
          </w:tcPr>
          <w:p w14:paraId="15608F4C">
            <w:pPr>
              <w:spacing w:after="0" w:line="252" w:lineRule="auto"/>
            </w:pPr>
            <w:r>
              <w:rPr>
                <w:rFonts w:ascii="Times New Roman" w:hAnsi="Times New Roman" w:eastAsia="Times New Roman"/>
                <w:b w:val="0"/>
                <w:sz w:val="21"/>
              </w:rPr>
              <w:t>Xem đáp án và phần giải thích sau khi hoàn thành bài.</w:t>
            </w:r>
          </w:p>
        </w:tc>
      </w:tr>
      <w:tr w14:paraId="282EDE0C">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56B3521C">
            <w:pPr>
              <w:spacing w:after="0" w:line="252" w:lineRule="auto"/>
            </w:pPr>
            <w:r>
              <w:rPr>
                <w:rFonts w:ascii="Times New Roman" w:hAnsi="Times New Roman" w:eastAsia="Times New Roman"/>
                <w:b/>
                <w:sz w:val="21"/>
              </w:rPr>
              <w:t>Liên kết FR</w:t>
            </w:r>
          </w:p>
        </w:tc>
        <w:tc>
          <w:tcPr>
            <w:tcW w:w="7992" w:type="dxa"/>
            <w:tcMar>
              <w:top w:w="90" w:type="dxa"/>
              <w:left w:w="110" w:type="dxa"/>
              <w:bottom w:w="90" w:type="dxa"/>
              <w:right w:w="110" w:type="dxa"/>
            </w:tcMar>
            <w:vAlign w:val="center"/>
          </w:tcPr>
          <w:p w14:paraId="5D35EDCF">
            <w:pPr>
              <w:spacing w:after="0" w:line="252" w:lineRule="auto"/>
            </w:pPr>
            <w:r>
              <w:rPr>
                <w:rFonts w:ascii="Times New Roman" w:hAnsi="Times New Roman" w:eastAsia="Times New Roman"/>
                <w:b w:val="0"/>
                <w:sz w:val="21"/>
              </w:rPr>
              <w:t>FR-03</w:t>
            </w:r>
          </w:p>
        </w:tc>
      </w:tr>
      <w:tr w14:paraId="3F6635CF">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351589EE">
            <w:pPr>
              <w:spacing w:after="0" w:line="252" w:lineRule="auto"/>
            </w:pPr>
            <w:r>
              <w:rPr>
                <w:rFonts w:ascii="Times New Roman" w:hAnsi="Times New Roman" w:eastAsia="Times New Roman"/>
                <w:b/>
                <w:sz w:val="21"/>
              </w:rPr>
              <w:t>Priority</w:t>
            </w:r>
          </w:p>
        </w:tc>
        <w:tc>
          <w:tcPr>
            <w:tcW w:w="7992" w:type="dxa"/>
            <w:tcMar>
              <w:top w:w="90" w:type="dxa"/>
              <w:left w:w="110" w:type="dxa"/>
              <w:bottom w:w="90" w:type="dxa"/>
              <w:right w:w="110" w:type="dxa"/>
            </w:tcMar>
            <w:vAlign w:val="center"/>
          </w:tcPr>
          <w:p w14:paraId="4EE9D8FE">
            <w:pPr>
              <w:spacing w:after="0" w:line="252" w:lineRule="auto"/>
            </w:pPr>
            <w:r>
              <w:rPr>
                <w:rFonts w:ascii="Times New Roman" w:hAnsi="Times New Roman" w:eastAsia="Times New Roman"/>
                <w:b w:val="0"/>
                <w:sz w:val="21"/>
              </w:rPr>
              <w:t>Medium</w:t>
            </w:r>
          </w:p>
        </w:tc>
      </w:tr>
      <w:tr w14:paraId="6BCF27FD">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314B96F6">
            <w:pPr>
              <w:spacing w:after="0" w:line="252" w:lineRule="auto"/>
            </w:pPr>
            <w:r>
              <w:rPr>
                <w:rFonts w:ascii="Times New Roman" w:hAnsi="Times New Roman" w:eastAsia="Times New Roman"/>
                <w:b/>
                <w:sz w:val="21"/>
              </w:rPr>
              <w:t>Tiền điều kiện</w:t>
            </w:r>
          </w:p>
        </w:tc>
        <w:tc>
          <w:tcPr>
            <w:tcW w:w="7992" w:type="dxa"/>
            <w:tcMar>
              <w:top w:w="90" w:type="dxa"/>
              <w:left w:w="110" w:type="dxa"/>
              <w:bottom w:w="90" w:type="dxa"/>
              <w:right w:w="110" w:type="dxa"/>
            </w:tcMar>
            <w:vAlign w:val="center"/>
          </w:tcPr>
          <w:p w14:paraId="1246A8D1">
            <w:pPr>
              <w:spacing w:after="0" w:line="252" w:lineRule="auto"/>
            </w:pPr>
            <w:r>
              <w:rPr>
                <w:rFonts w:ascii="Times New Roman" w:hAnsi="Times New Roman" w:eastAsia="Times New Roman"/>
                <w:b w:val="0"/>
                <w:sz w:val="21"/>
              </w:rPr>
              <w:t>Học sinh đã có bài làm/được phép xem đáp án.</w:t>
            </w:r>
          </w:p>
        </w:tc>
      </w:tr>
      <w:tr w14:paraId="03210CC0">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11ED0E0">
            <w:pPr>
              <w:spacing w:after="0" w:line="252" w:lineRule="auto"/>
            </w:pPr>
            <w:r>
              <w:rPr>
                <w:rFonts w:ascii="Times New Roman" w:hAnsi="Times New Roman" w:eastAsia="Times New Roman"/>
                <w:b/>
                <w:sz w:val="21"/>
              </w:rPr>
              <w:t>Hậu điều kiện</w:t>
            </w:r>
          </w:p>
        </w:tc>
        <w:tc>
          <w:tcPr>
            <w:tcW w:w="7992" w:type="dxa"/>
            <w:tcMar>
              <w:top w:w="90" w:type="dxa"/>
              <w:left w:w="110" w:type="dxa"/>
              <w:bottom w:w="90" w:type="dxa"/>
              <w:right w:w="110" w:type="dxa"/>
            </w:tcMar>
            <w:vAlign w:val="center"/>
          </w:tcPr>
          <w:p w14:paraId="4766A202">
            <w:pPr>
              <w:spacing w:after="0" w:line="252" w:lineRule="auto"/>
            </w:pPr>
            <w:r>
              <w:rPr>
                <w:rFonts w:ascii="Times New Roman" w:hAnsi="Times New Roman" w:eastAsia="Times New Roman"/>
                <w:b w:val="0"/>
                <w:sz w:val="21"/>
              </w:rPr>
              <w:t>Học sinh xem được đáp án và giải thích cho các câu hỏi.</w:t>
            </w:r>
          </w:p>
        </w:tc>
      </w:tr>
      <w:tr w14:paraId="5D99A85B">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5586945">
            <w:pPr>
              <w:spacing w:after="0" w:line="252" w:lineRule="auto"/>
            </w:pPr>
            <w:r>
              <w:rPr>
                <w:rFonts w:ascii="Times New Roman" w:hAnsi="Times New Roman" w:eastAsia="Times New Roman"/>
                <w:b/>
                <w:sz w:val="21"/>
              </w:rPr>
              <w:t>Luồng chính</w:t>
            </w:r>
          </w:p>
        </w:tc>
        <w:tc>
          <w:tcPr>
            <w:tcW w:w="7992" w:type="dxa"/>
          </w:tcPr>
          <w:p w14:paraId="47CE1422">
            <w:pPr>
              <w:spacing w:after="30" w:line="252" w:lineRule="auto"/>
              <w:ind w:left="260" w:hanging="260"/>
            </w:pPr>
            <w:r>
              <w:rPr>
                <w:rFonts w:ascii="Times New Roman" w:hAnsi="Times New Roman" w:eastAsia="Times New Roman"/>
                <w:sz w:val="21"/>
              </w:rPr>
              <w:t>1. Mở bài đã hoàn thành.</w:t>
            </w:r>
          </w:p>
          <w:p w14:paraId="35436682">
            <w:pPr>
              <w:spacing w:after="30" w:line="252" w:lineRule="auto"/>
              <w:ind w:left="260" w:hanging="260"/>
            </w:pPr>
            <w:r>
              <w:rPr>
                <w:rFonts w:ascii="Times New Roman" w:hAnsi="Times New Roman" w:eastAsia="Times New Roman"/>
                <w:sz w:val="21"/>
              </w:rPr>
              <w:t>2. Chọn chức năng xem đáp án/giải thích.</w:t>
            </w:r>
          </w:p>
          <w:p w14:paraId="7915A988">
            <w:pPr>
              <w:spacing w:after="30" w:line="252" w:lineRule="auto"/>
              <w:ind w:left="260" w:hanging="260"/>
            </w:pPr>
            <w:r>
              <w:rPr>
                <w:rFonts w:ascii="Times New Roman" w:hAnsi="Times New Roman" w:eastAsia="Times New Roman"/>
                <w:sz w:val="21"/>
              </w:rPr>
              <w:t>3. Hệ thống hiển thị đáp án đúng.</w:t>
            </w:r>
          </w:p>
          <w:p w14:paraId="24A8BFEB">
            <w:pPr>
              <w:spacing w:after="30" w:line="252" w:lineRule="auto"/>
              <w:ind w:left="260" w:hanging="260"/>
            </w:pPr>
            <w:r>
              <w:rPr>
                <w:rFonts w:ascii="Times New Roman" w:hAnsi="Times New Roman" w:eastAsia="Times New Roman"/>
                <w:sz w:val="21"/>
              </w:rPr>
              <w:t>4. Hệ thống hiển thị giải thích cho câu trả lời.</w:t>
            </w:r>
          </w:p>
        </w:tc>
      </w:tr>
      <w:tr w14:paraId="48B823BB">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58C10310">
            <w:pPr>
              <w:spacing w:after="0" w:line="252" w:lineRule="auto"/>
            </w:pPr>
            <w:r>
              <w:rPr>
                <w:rFonts w:ascii="Times New Roman" w:hAnsi="Times New Roman" w:eastAsia="Times New Roman"/>
                <w:b/>
                <w:sz w:val="21"/>
              </w:rPr>
              <w:t>Luồng thay thế / ngoại lệ</w:t>
            </w:r>
          </w:p>
        </w:tc>
        <w:tc>
          <w:tcPr>
            <w:tcW w:w="7992" w:type="dxa"/>
          </w:tcPr>
          <w:p w14:paraId="2B8CCB0A">
            <w:pPr>
              <w:spacing w:after="30" w:line="252" w:lineRule="auto"/>
              <w:ind w:left="80" w:hanging="80"/>
            </w:pPr>
            <w:r>
              <w:rPr>
                <w:rFonts w:ascii="Times New Roman" w:hAnsi="Times New Roman" w:eastAsia="Times New Roman"/>
                <w:sz w:val="21"/>
              </w:rPr>
              <w:t>• Chưa đến thời điểm được xem đáp án → hệ thống thông báo chưa khả dụng.</w:t>
            </w:r>
          </w:p>
        </w:tc>
      </w:tr>
      <w:tr w14:paraId="232F036F">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55E603A5">
            <w:pPr>
              <w:spacing w:after="0" w:line="252" w:lineRule="auto"/>
            </w:pPr>
            <w:r>
              <w:rPr>
                <w:rFonts w:ascii="Times New Roman" w:hAnsi="Times New Roman" w:eastAsia="Times New Roman"/>
                <w:b/>
                <w:sz w:val="21"/>
              </w:rPr>
              <w:t>Acceptance Criteria (Given/When/Then)</w:t>
            </w:r>
          </w:p>
        </w:tc>
        <w:tc>
          <w:tcPr>
            <w:tcW w:w="7992" w:type="dxa"/>
          </w:tcPr>
          <w:p w14:paraId="029D450E">
            <w:pPr>
              <w:spacing w:after="30" w:line="252" w:lineRule="auto"/>
              <w:ind w:left="80" w:hanging="80"/>
            </w:pPr>
            <w:r>
              <w:rPr>
                <w:rFonts w:ascii="Times New Roman" w:hAnsi="Times New Roman" w:eastAsia="Times New Roman"/>
                <w:sz w:val="21"/>
              </w:rPr>
              <w:t>• Given bài đã hoàn thành, When học sinh chọn xem giải thích, Then hệ thống hiển thị đáp án và lời giải tương ứng.</w:t>
            </w:r>
          </w:p>
        </w:tc>
      </w:tr>
    </w:tbl>
    <w:p w14:paraId="33EF2755">
      <w:pPr>
        <w:spacing w:after="60"/>
      </w:pPr>
    </w:p>
    <w:tbl>
      <w:tblPr>
        <w:tblStyle w:val="12"/>
        <w:tblW w:w="0" w:type="auto"/>
        <w:jc w:val="center"/>
        <w:tblLayout w:type="fixed"/>
        <w:tblCellMar>
          <w:top w:w="0" w:type="dxa"/>
          <w:left w:w="108" w:type="dxa"/>
          <w:bottom w:w="0" w:type="dxa"/>
          <w:right w:w="108" w:type="dxa"/>
        </w:tblCellMar>
      </w:tblPr>
      <w:tblGrid>
        <w:gridCol w:w="4968"/>
        <w:gridCol w:w="4968"/>
      </w:tblGrid>
      <w:tr w14:paraId="7423E635">
        <w:tblPrEx>
          <w:tblCellMar>
            <w:top w:w="0" w:type="dxa"/>
            <w:left w:w="108" w:type="dxa"/>
            <w:bottom w:w="0" w:type="dxa"/>
            <w:right w:w="108" w:type="dxa"/>
          </w:tblCellMar>
        </w:tblPrEx>
        <w:trPr>
          <w:tblHeader/>
          <w:jc w:val="center"/>
        </w:trPr>
        <w:tc>
          <w:tcPr>
            <w:tcW w:w="9936" w:type="dxa"/>
            <w:gridSpan w:val="2"/>
            <w:shd w:val="clear" w:color="auto" w:fill="D9EAF7"/>
            <w:tcMar>
              <w:top w:w="90" w:type="dxa"/>
              <w:left w:w="110" w:type="dxa"/>
              <w:bottom w:w="90" w:type="dxa"/>
              <w:right w:w="110" w:type="dxa"/>
            </w:tcMar>
            <w:vAlign w:val="center"/>
          </w:tcPr>
          <w:p w14:paraId="0B249B16">
            <w:pPr>
              <w:spacing w:after="0" w:line="252" w:lineRule="auto"/>
              <w:jc w:val="center"/>
            </w:pPr>
            <w:r>
              <w:rPr>
                <w:rFonts w:ascii="Times New Roman" w:hAnsi="Times New Roman" w:eastAsia="Times New Roman"/>
                <w:b/>
                <w:sz w:val="24"/>
              </w:rPr>
              <w:t>UC-04 – Xem Dashboard học tập</w:t>
            </w:r>
          </w:p>
        </w:tc>
      </w:tr>
      <w:tr w14:paraId="76ECFA1F">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C7F53CB">
            <w:pPr>
              <w:spacing w:after="0" w:line="252" w:lineRule="auto"/>
            </w:pPr>
            <w:r>
              <w:rPr>
                <w:rFonts w:ascii="Times New Roman" w:hAnsi="Times New Roman" w:eastAsia="Times New Roman"/>
                <w:b/>
                <w:sz w:val="21"/>
              </w:rPr>
              <w:t>Actor</w:t>
            </w:r>
          </w:p>
        </w:tc>
        <w:tc>
          <w:tcPr>
            <w:tcW w:w="7992" w:type="dxa"/>
            <w:tcMar>
              <w:top w:w="90" w:type="dxa"/>
              <w:left w:w="110" w:type="dxa"/>
              <w:bottom w:w="90" w:type="dxa"/>
              <w:right w:w="110" w:type="dxa"/>
            </w:tcMar>
            <w:vAlign w:val="center"/>
          </w:tcPr>
          <w:p w14:paraId="67531B34">
            <w:pPr>
              <w:spacing w:after="0" w:line="252" w:lineRule="auto"/>
            </w:pPr>
            <w:r>
              <w:rPr>
                <w:rFonts w:ascii="Times New Roman" w:hAnsi="Times New Roman" w:eastAsia="Times New Roman"/>
                <w:b w:val="0"/>
                <w:sz w:val="21"/>
              </w:rPr>
              <w:t>Học sinh</w:t>
            </w:r>
          </w:p>
        </w:tc>
      </w:tr>
      <w:tr w14:paraId="4CD3619F">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5D928BA0">
            <w:pPr>
              <w:spacing w:after="0" w:line="252" w:lineRule="auto"/>
            </w:pPr>
            <w:r>
              <w:rPr>
                <w:rFonts w:ascii="Times New Roman" w:hAnsi="Times New Roman" w:eastAsia="Times New Roman"/>
                <w:b/>
                <w:sz w:val="21"/>
              </w:rPr>
              <w:t>Mục tiêu</w:t>
            </w:r>
          </w:p>
        </w:tc>
        <w:tc>
          <w:tcPr>
            <w:tcW w:w="7992" w:type="dxa"/>
            <w:tcMar>
              <w:top w:w="90" w:type="dxa"/>
              <w:left w:w="110" w:type="dxa"/>
              <w:bottom w:w="90" w:type="dxa"/>
              <w:right w:w="110" w:type="dxa"/>
            </w:tcMar>
            <w:vAlign w:val="center"/>
          </w:tcPr>
          <w:p w14:paraId="2D0103D4">
            <w:pPr>
              <w:spacing w:after="0" w:line="252" w:lineRule="auto"/>
            </w:pPr>
            <w:r>
              <w:rPr>
                <w:rFonts w:ascii="Times New Roman" w:hAnsi="Times New Roman" w:eastAsia="Times New Roman"/>
                <w:b w:val="0"/>
                <w:sz w:val="21"/>
              </w:rPr>
              <w:t>Theo dõi tiến độ, điểm số và tình trạng học tập cá nhân.</w:t>
            </w:r>
          </w:p>
        </w:tc>
      </w:tr>
      <w:tr w14:paraId="2895604F">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42D58BAA">
            <w:pPr>
              <w:spacing w:after="0" w:line="252" w:lineRule="auto"/>
            </w:pPr>
            <w:r>
              <w:rPr>
                <w:rFonts w:ascii="Times New Roman" w:hAnsi="Times New Roman" w:eastAsia="Times New Roman"/>
                <w:b/>
                <w:sz w:val="21"/>
              </w:rPr>
              <w:t>Liên kết FR</w:t>
            </w:r>
          </w:p>
        </w:tc>
        <w:tc>
          <w:tcPr>
            <w:tcW w:w="7992" w:type="dxa"/>
            <w:tcMar>
              <w:top w:w="90" w:type="dxa"/>
              <w:left w:w="110" w:type="dxa"/>
              <w:bottom w:w="90" w:type="dxa"/>
              <w:right w:w="110" w:type="dxa"/>
            </w:tcMar>
            <w:vAlign w:val="center"/>
          </w:tcPr>
          <w:p w14:paraId="4E2CE328">
            <w:pPr>
              <w:spacing w:after="0" w:line="252" w:lineRule="auto"/>
            </w:pPr>
            <w:r>
              <w:rPr>
                <w:rFonts w:ascii="Times New Roman" w:hAnsi="Times New Roman" w:eastAsia="Times New Roman"/>
                <w:b w:val="0"/>
                <w:sz w:val="21"/>
              </w:rPr>
              <w:t>FR-04</w:t>
            </w:r>
          </w:p>
        </w:tc>
      </w:tr>
      <w:tr w14:paraId="5224A98C">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586D1E9E">
            <w:pPr>
              <w:spacing w:after="0" w:line="252" w:lineRule="auto"/>
            </w:pPr>
            <w:r>
              <w:rPr>
                <w:rFonts w:ascii="Times New Roman" w:hAnsi="Times New Roman" w:eastAsia="Times New Roman"/>
                <w:b/>
                <w:sz w:val="21"/>
              </w:rPr>
              <w:t>Priority</w:t>
            </w:r>
          </w:p>
        </w:tc>
        <w:tc>
          <w:tcPr>
            <w:tcW w:w="7992" w:type="dxa"/>
            <w:tcMar>
              <w:top w:w="90" w:type="dxa"/>
              <w:left w:w="110" w:type="dxa"/>
              <w:bottom w:w="90" w:type="dxa"/>
              <w:right w:w="110" w:type="dxa"/>
            </w:tcMar>
            <w:vAlign w:val="center"/>
          </w:tcPr>
          <w:p w14:paraId="69C5B095">
            <w:pPr>
              <w:spacing w:after="0" w:line="252" w:lineRule="auto"/>
            </w:pPr>
            <w:r>
              <w:rPr>
                <w:rFonts w:ascii="Times New Roman" w:hAnsi="Times New Roman" w:eastAsia="Times New Roman"/>
                <w:b w:val="0"/>
                <w:sz w:val="21"/>
              </w:rPr>
              <w:t>High</w:t>
            </w:r>
          </w:p>
        </w:tc>
      </w:tr>
      <w:tr w14:paraId="55284A8B">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588F109A">
            <w:pPr>
              <w:spacing w:after="0" w:line="252" w:lineRule="auto"/>
            </w:pPr>
            <w:r>
              <w:rPr>
                <w:rFonts w:ascii="Times New Roman" w:hAnsi="Times New Roman" w:eastAsia="Times New Roman"/>
                <w:b/>
                <w:sz w:val="21"/>
              </w:rPr>
              <w:t>Tiền điều kiện</w:t>
            </w:r>
          </w:p>
        </w:tc>
        <w:tc>
          <w:tcPr>
            <w:tcW w:w="7992" w:type="dxa"/>
            <w:tcMar>
              <w:top w:w="90" w:type="dxa"/>
              <w:left w:w="110" w:type="dxa"/>
              <w:bottom w:w="90" w:type="dxa"/>
              <w:right w:w="110" w:type="dxa"/>
            </w:tcMar>
            <w:vAlign w:val="center"/>
          </w:tcPr>
          <w:p w14:paraId="2E2A3572">
            <w:pPr>
              <w:spacing w:after="0" w:line="252" w:lineRule="auto"/>
            </w:pPr>
            <w:r>
              <w:rPr>
                <w:rFonts w:ascii="Times New Roman" w:hAnsi="Times New Roman" w:eastAsia="Times New Roman"/>
                <w:b w:val="0"/>
                <w:sz w:val="21"/>
              </w:rPr>
              <w:t>Học sinh đã đăng nhập và có dữ liệu học tập.</w:t>
            </w:r>
          </w:p>
        </w:tc>
      </w:tr>
      <w:tr w14:paraId="2560D734">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EF11BF8">
            <w:pPr>
              <w:spacing w:after="0" w:line="252" w:lineRule="auto"/>
            </w:pPr>
            <w:r>
              <w:rPr>
                <w:rFonts w:ascii="Times New Roman" w:hAnsi="Times New Roman" w:eastAsia="Times New Roman"/>
                <w:b/>
                <w:sz w:val="21"/>
              </w:rPr>
              <w:t>Hậu điều kiện</w:t>
            </w:r>
          </w:p>
        </w:tc>
        <w:tc>
          <w:tcPr>
            <w:tcW w:w="7992" w:type="dxa"/>
            <w:tcMar>
              <w:top w:w="90" w:type="dxa"/>
              <w:left w:w="110" w:type="dxa"/>
              <w:bottom w:w="90" w:type="dxa"/>
              <w:right w:w="110" w:type="dxa"/>
            </w:tcMar>
            <w:vAlign w:val="center"/>
          </w:tcPr>
          <w:p w14:paraId="33322241">
            <w:pPr>
              <w:spacing w:after="0" w:line="252" w:lineRule="auto"/>
            </w:pPr>
            <w:r>
              <w:rPr>
                <w:rFonts w:ascii="Times New Roman" w:hAnsi="Times New Roman" w:eastAsia="Times New Roman"/>
                <w:b w:val="0"/>
                <w:sz w:val="21"/>
              </w:rPr>
              <w:t>Dashboard hiển thị dữ liệu học tập đã tổng hợp.</w:t>
            </w:r>
          </w:p>
        </w:tc>
      </w:tr>
      <w:tr w14:paraId="255D80AC">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2D2A145">
            <w:pPr>
              <w:spacing w:after="0" w:line="252" w:lineRule="auto"/>
            </w:pPr>
            <w:r>
              <w:rPr>
                <w:rFonts w:ascii="Times New Roman" w:hAnsi="Times New Roman" w:eastAsia="Times New Roman"/>
                <w:b/>
                <w:sz w:val="21"/>
              </w:rPr>
              <w:t>Luồng chính</w:t>
            </w:r>
          </w:p>
        </w:tc>
        <w:tc>
          <w:tcPr>
            <w:tcW w:w="7992" w:type="dxa"/>
          </w:tcPr>
          <w:p w14:paraId="6ED753EA">
            <w:pPr>
              <w:spacing w:after="30" w:line="252" w:lineRule="auto"/>
              <w:ind w:left="260" w:hanging="260"/>
            </w:pPr>
            <w:r>
              <w:rPr>
                <w:rFonts w:ascii="Times New Roman" w:hAnsi="Times New Roman" w:eastAsia="Times New Roman"/>
                <w:sz w:val="21"/>
              </w:rPr>
              <w:t>1. Mở Dashboard học tập.</w:t>
            </w:r>
          </w:p>
          <w:p w14:paraId="5787CE2E">
            <w:pPr>
              <w:spacing w:after="30" w:line="252" w:lineRule="auto"/>
              <w:ind w:left="260" w:hanging="260"/>
            </w:pPr>
            <w:r>
              <w:rPr>
                <w:rFonts w:ascii="Times New Roman" w:hAnsi="Times New Roman" w:eastAsia="Times New Roman"/>
                <w:sz w:val="21"/>
              </w:rPr>
              <w:t>2. Hệ thống lấy dữ liệu bài tập và kết quả.</w:t>
            </w:r>
          </w:p>
          <w:p w14:paraId="03A88658">
            <w:pPr>
              <w:spacing w:after="30" w:line="252" w:lineRule="auto"/>
              <w:ind w:left="260" w:hanging="260"/>
            </w:pPr>
            <w:r>
              <w:rPr>
                <w:rFonts w:ascii="Times New Roman" w:hAnsi="Times New Roman" w:eastAsia="Times New Roman"/>
                <w:sz w:val="21"/>
              </w:rPr>
              <w:t>3. Hệ thống tổng hợp dữ liệu theo thời gian/môn học.</w:t>
            </w:r>
          </w:p>
          <w:p w14:paraId="6C0E3C8F">
            <w:pPr>
              <w:spacing w:after="30" w:line="252" w:lineRule="auto"/>
              <w:ind w:left="260" w:hanging="260"/>
            </w:pPr>
            <w:r>
              <w:rPr>
                <w:rFonts w:ascii="Times New Roman" w:hAnsi="Times New Roman" w:eastAsia="Times New Roman"/>
                <w:sz w:val="21"/>
              </w:rPr>
              <w:t>4. Hiển thị biểu đồ tiến độ, điểm và trạng thái hoàn thành.</w:t>
            </w:r>
          </w:p>
        </w:tc>
      </w:tr>
      <w:tr w14:paraId="3902CEF0">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310EA441">
            <w:pPr>
              <w:spacing w:after="0" w:line="252" w:lineRule="auto"/>
            </w:pPr>
            <w:r>
              <w:rPr>
                <w:rFonts w:ascii="Times New Roman" w:hAnsi="Times New Roman" w:eastAsia="Times New Roman"/>
                <w:b/>
                <w:sz w:val="21"/>
              </w:rPr>
              <w:t>Luồng thay thế / ngoại lệ</w:t>
            </w:r>
          </w:p>
        </w:tc>
        <w:tc>
          <w:tcPr>
            <w:tcW w:w="7992" w:type="dxa"/>
          </w:tcPr>
          <w:p w14:paraId="6ECB7C71">
            <w:pPr>
              <w:spacing w:after="30" w:line="252" w:lineRule="auto"/>
              <w:ind w:left="80" w:hanging="80"/>
            </w:pPr>
            <w:r>
              <w:rPr>
                <w:rFonts w:ascii="Times New Roman" w:hAnsi="Times New Roman" w:eastAsia="Times New Roman"/>
                <w:sz w:val="21"/>
              </w:rPr>
              <w:t>• Chưa có đủ dữ liệu → hiển thị trạng thái chưa có dữ liệu thay vì biểu đồ rỗng.</w:t>
            </w:r>
          </w:p>
        </w:tc>
      </w:tr>
      <w:tr w14:paraId="7A1FE19F">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07A9DC44">
            <w:pPr>
              <w:spacing w:after="0" w:line="252" w:lineRule="auto"/>
            </w:pPr>
            <w:r>
              <w:rPr>
                <w:rFonts w:ascii="Times New Roman" w:hAnsi="Times New Roman" w:eastAsia="Times New Roman"/>
                <w:b/>
                <w:sz w:val="21"/>
              </w:rPr>
              <w:t>Acceptance Criteria (Given/When/Then)</w:t>
            </w:r>
          </w:p>
        </w:tc>
        <w:tc>
          <w:tcPr>
            <w:tcW w:w="7992" w:type="dxa"/>
          </w:tcPr>
          <w:p w14:paraId="32F7AEBC">
            <w:pPr>
              <w:spacing w:after="30" w:line="252" w:lineRule="auto"/>
              <w:ind w:left="80" w:hanging="80"/>
            </w:pPr>
            <w:r>
              <w:rPr>
                <w:rFonts w:ascii="Times New Roman" w:hAnsi="Times New Roman" w:eastAsia="Times New Roman"/>
                <w:sz w:val="21"/>
              </w:rPr>
              <w:t>• Given học sinh có dữ liệu học tập, When mở Dashboard, Then hệ thống hiển thị tiến độ và điểm số.</w:t>
            </w:r>
          </w:p>
        </w:tc>
      </w:tr>
    </w:tbl>
    <w:p w14:paraId="4F2D86A2">
      <w:pPr>
        <w:spacing w:after="60"/>
      </w:pPr>
    </w:p>
    <w:tbl>
      <w:tblPr>
        <w:tblStyle w:val="12"/>
        <w:tblW w:w="0" w:type="auto"/>
        <w:jc w:val="center"/>
        <w:tblLayout w:type="fixed"/>
        <w:tblCellMar>
          <w:top w:w="0" w:type="dxa"/>
          <w:left w:w="108" w:type="dxa"/>
          <w:bottom w:w="0" w:type="dxa"/>
          <w:right w:w="108" w:type="dxa"/>
        </w:tblCellMar>
      </w:tblPr>
      <w:tblGrid>
        <w:gridCol w:w="4968"/>
        <w:gridCol w:w="4968"/>
      </w:tblGrid>
      <w:tr w14:paraId="274666B3">
        <w:tblPrEx>
          <w:tblCellMar>
            <w:top w:w="0" w:type="dxa"/>
            <w:left w:w="108" w:type="dxa"/>
            <w:bottom w:w="0" w:type="dxa"/>
            <w:right w:w="108" w:type="dxa"/>
          </w:tblCellMar>
        </w:tblPrEx>
        <w:trPr>
          <w:tblHeader/>
          <w:jc w:val="center"/>
        </w:trPr>
        <w:tc>
          <w:tcPr>
            <w:tcW w:w="9936" w:type="dxa"/>
            <w:gridSpan w:val="2"/>
            <w:shd w:val="clear" w:color="auto" w:fill="D9EAF7"/>
            <w:tcMar>
              <w:top w:w="90" w:type="dxa"/>
              <w:left w:w="110" w:type="dxa"/>
              <w:bottom w:w="90" w:type="dxa"/>
              <w:right w:w="110" w:type="dxa"/>
            </w:tcMar>
            <w:vAlign w:val="center"/>
          </w:tcPr>
          <w:p w14:paraId="3F49C5B3">
            <w:pPr>
              <w:spacing w:after="0" w:line="252" w:lineRule="auto"/>
              <w:jc w:val="center"/>
            </w:pPr>
            <w:r>
              <w:rPr>
                <w:rFonts w:ascii="Times New Roman" w:hAnsi="Times New Roman" w:eastAsia="Times New Roman"/>
                <w:b/>
                <w:sz w:val="24"/>
              </w:rPr>
              <w:t>UC-05 – Nhận khuyến nghị học tập từ AI</w:t>
            </w:r>
          </w:p>
        </w:tc>
      </w:tr>
      <w:tr w14:paraId="7517EBB0">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3D25350A">
            <w:pPr>
              <w:spacing w:after="0" w:line="252" w:lineRule="auto"/>
            </w:pPr>
            <w:r>
              <w:rPr>
                <w:rFonts w:ascii="Times New Roman" w:hAnsi="Times New Roman" w:eastAsia="Times New Roman"/>
                <w:b/>
                <w:sz w:val="21"/>
              </w:rPr>
              <w:t>Actor</w:t>
            </w:r>
          </w:p>
        </w:tc>
        <w:tc>
          <w:tcPr>
            <w:tcW w:w="7992" w:type="dxa"/>
            <w:tcMar>
              <w:top w:w="90" w:type="dxa"/>
              <w:left w:w="110" w:type="dxa"/>
              <w:bottom w:w="90" w:type="dxa"/>
              <w:right w:w="110" w:type="dxa"/>
            </w:tcMar>
            <w:vAlign w:val="center"/>
          </w:tcPr>
          <w:p w14:paraId="1E68EC11">
            <w:pPr>
              <w:spacing w:after="0" w:line="252" w:lineRule="auto"/>
            </w:pPr>
            <w:r>
              <w:rPr>
                <w:rFonts w:ascii="Times New Roman" w:hAnsi="Times New Roman" w:eastAsia="Times New Roman"/>
                <w:b w:val="0"/>
                <w:sz w:val="21"/>
              </w:rPr>
              <w:t>Học sinh</w:t>
            </w:r>
          </w:p>
        </w:tc>
      </w:tr>
      <w:tr w14:paraId="16785D78">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3FABC139">
            <w:pPr>
              <w:spacing w:after="0" w:line="252" w:lineRule="auto"/>
            </w:pPr>
            <w:r>
              <w:rPr>
                <w:rFonts w:ascii="Times New Roman" w:hAnsi="Times New Roman" w:eastAsia="Times New Roman"/>
                <w:b/>
                <w:sz w:val="21"/>
              </w:rPr>
              <w:t>Mục tiêu</w:t>
            </w:r>
          </w:p>
        </w:tc>
        <w:tc>
          <w:tcPr>
            <w:tcW w:w="7992" w:type="dxa"/>
            <w:tcMar>
              <w:top w:w="90" w:type="dxa"/>
              <w:left w:w="110" w:type="dxa"/>
              <w:bottom w:w="90" w:type="dxa"/>
              <w:right w:w="110" w:type="dxa"/>
            </w:tcMar>
            <w:vAlign w:val="center"/>
          </w:tcPr>
          <w:p w14:paraId="2C0A495D">
            <w:pPr>
              <w:spacing w:after="0" w:line="252" w:lineRule="auto"/>
            </w:pPr>
            <w:r>
              <w:rPr>
                <w:rFonts w:ascii="Times New Roman" w:hAnsi="Times New Roman" w:eastAsia="Times New Roman"/>
                <w:b w:val="0"/>
                <w:sz w:val="21"/>
              </w:rPr>
              <w:t>Nhận bài tập/chủ đề được AI đề xuất dựa trên kết quả học tập.</w:t>
            </w:r>
          </w:p>
        </w:tc>
      </w:tr>
      <w:tr w14:paraId="25F0DA20">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2C32E4DF">
            <w:pPr>
              <w:spacing w:after="0" w:line="252" w:lineRule="auto"/>
            </w:pPr>
            <w:r>
              <w:rPr>
                <w:rFonts w:ascii="Times New Roman" w:hAnsi="Times New Roman" w:eastAsia="Times New Roman"/>
                <w:b/>
                <w:sz w:val="21"/>
              </w:rPr>
              <w:t>Liên kết FR</w:t>
            </w:r>
          </w:p>
        </w:tc>
        <w:tc>
          <w:tcPr>
            <w:tcW w:w="7992" w:type="dxa"/>
            <w:tcMar>
              <w:top w:w="90" w:type="dxa"/>
              <w:left w:w="110" w:type="dxa"/>
              <w:bottom w:w="90" w:type="dxa"/>
              <w:right w:w="110" w:type="dxa"/>
            </w:tcMar>
            <w:vAlign w:val="center"/>
          </w:tcPr>
          <w:p w14:paraId="1E129BD8">
            <w:pPr>
              <w:spacing w:after="0" w:line="252" w:lineRule="auto"/>
            </w:pPr>
            <w:r>
              <w:rPr>
                <w:rFonts w:ascii="Times New Roman" w:hAnsi="Times New Roman" w:eastAsia="Times New Roman"/>
                <w:b w:val="0"/>
                <w:sz w:val="21"/>
              </w:rPr>
              <w:t>FR-05</w:t>
            </w:r>
          </w:p>
        </w:tc>
      </w:tr>
      <w:tr w14:paraId="45096B15">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47A266E">
            <w:pPr>
              <w:spacing w:after="0" w:line="252" w:lineRule="auto"/>
            </w:pPr>
            <w:r>
              <w:rPr>
                <w:rFonts w:ascii="Times New Roman" w:hAnsi="Times New Roman" w:eastAsia="Times New Roman"/>
                <w:b/>
                <w:sz w:val="21"/>
              </w:rPr>
              <w:t>Priority</w:t>
            </w:r>
          </w:p>
        </w:tc>
        <w:tc>
          <w:tcPr>
            <w:tcW w:w="7992" w:type="dxa"/>
            <w:tcMar>
              <w:top w:w="90" w:type="dxa"/>
              <w:left w:w="110" w:type="dxa"/>
              <w:bottom w:w="90" w:type="dxa"/>
              <w:right w:w="110" w:type="dxa"/>
            </w:tcMar>
            <w:vAlign w:val="center"/>
          </w:tcPr>
          <w:p w14:paraId="11BEEF1D">
            <w:pPr>
              <w:spacing w:after="0" w:line="252" w:lineRule="auto"/>
            </w:pPr>
            <w:r>
              <w:rPr>
                <w:rFonts w:ascii="Times New Roman" w:hAnsi="Times New Roman" w:eastAsia="Times New Roman"/>
                <w:b w:val="0"/>
                <w:sz w:val="21"/>
              </w:rPr>
              <w:t>Medium</w:t>
            </w:r>
          </w:p>
        </w:tc>
      </w:tr>
      <w:tr w14:paraId="11F7678A">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28922893">
            <w:pPr>
              <w:spacing w:after="0" w:line="252" w:lineRule="auto"/>
            </w:pPr>
            <w:r>
              <w:rPr>
                <w:rFonts w:ascii="Times New Roman" w:hAnsi="Times New Roman" w:eastAsia="Times New Roman"/>
                <w:b/>
                <w:sz w:val="21"/>
              </w:rPr>
              <w:t>Tiền điều kiện</w:t>
            </w:r>
          </w:p>
        </w:tc>
        <w:tc>
          <w:tcPr>
            <w:tcW w:w="7992" w:type="dxa"/>
            <w:tcMar>
              <w:top w:w="90" w:type="dxa"/>
              <w:left w:w="110" w:type="dxa"/>
              <w:bottom w:w="90" w:type="dxa"/>
              <w:right w:w="110" w:type="dxa"/>
            </w:tcMar>
            <w:vAlign w:val="center"/>
          </w:tcPr>
          <w:p w14:paraId="076FCD00">
            <w:pPr>
              <w:spacing w:after="0" w:line="252" w:lineRule="auto"/>
            </w:pPr>
            <w:r>
              <w:rPr>
                <w:rFonts w:ascii="Times New Roman" w:hAnsi="Times New Roman" w:eastAsia="Times New Roman"/>
                <w:b w:val="0"/>
                <w:sz w:val="21"/>
              </w:rPr>
              <w:t>Học sinh có dữ liệu học tập đủ để phân tích.</w:t>
            </w:r>
          </w:p>
        </w:tc>
      </w:tr>
      <w:tr w14:paraId="51C2629B">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8263507">
            <w:pPr>
              <w:spacing w:after="0" w:line="252" w:lineRule="auto"/>
            </w:pPr>
            <w:r>
              <w:rPr>
                <w:rFonts w:ascii="Times New Roman" w:hAnsi="Times New Roman" w:eastAsia="Times New Roman"/>
                <w:b/>
                <w:sz w:val="21"/>
              </w:rPr>
              <w:t>Hậu điều kiện</w:t>
            </w:r>
          </w:p>
        </w:tc>
        <w:tc>
          <w:tcPr>
            <w:tcW w:w="7992" w:type="dxa"/>
            <w:tcMar>
              <w:top w:w="90" w:type="dxa"/>
              <w:left w:w="110" w:type="dxa"/>
              <w:bottom w:w="90" w:type="dxa"/>
              <w:right w:w="110" w:type="dxa"/>
            </w:tcMar>
            <w:vAlign w:val="center"/>
          </w:tcPr>
          <w:p w14:paraId="72738D24">
            <w:pPr>
              <w:spacing w:after="0" w:line="252" w:lineRule="auto"/>
            </w:pPr>
            <w:r>
              <w:rPr>
                <w:rFonts w:ascii="Times New Roman" w:hAnsi="Times New Roman" w:eastAsia="Times New Roman"/>
                <w:b w:val="0"/>
                <w:sz w:val="21"/>
              </w:rPr>
              <w:t>Hệ thống hiển thị danh sách khuyến nghị phù hợp.</w:t>
            </w:r>
          </w:p>
        </w:tc>
      </w:tr>
      <w:tr w14:paraId="3DE453A6">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09AD9E0">
            <w:pPr>
              <w:spacing w:after="0" w:line="252" w:lineRule="auto"/>
            </w:pPr>
            <w:r>
              <w:rPr>
                <w:rFonts w:ascii="Times New Roman" w:hAnsi="Times New Roman" w:eastAsia="Times New Roman"/>
                <w:b/>
                <w:sz w:val="21"/>
              </w:rPr>
              <w:t>Luồng chính</w:t>
            </w:r>
          </w:p>
        </w:tc>
        <w:tc>
          <w:tcPr>
            <w:tcW w:w="7992" w:type="dxa"/>
          </w:tcPr>
          <w:p w14:paraId="66BCF992">
            <w:pPr>
              <w:spacing w:after="30" w:line="252" w:lineRule="auto"/>
              <w:ind w:left="260" w:hanging="260"/>
            </w:pPr>
            <w:r>
              <w:rPr>
                <w:rFonts w:ascii="Times New Roman" w:hAnsi="Times New Roman" w:eastAsia="Times New Roman"/>
                <w:sz w:val="21"/>
              </w:rPr>
              <w:t>1. Hệ thống thu thập dữ liệu kết quả và tiến độ.</w:t>
            </w:r>
          </w:p>
          <w:p w14:paraId="529B5179">
            <w:pPr>
              <w:spacing w:after="30" w:line="252" w:lineRule="auto"/>
              <w:ind w:left="260" w:hanging="260"/>
            </w:pPr>
            <w:r>
              <w:rPr>
                <w:rFonts w:ascii="Times New Roman" w:hAnsi="Times New Roman" w:eastAsia="Times New Roman"/>
                <w:sz w:val="21"/>
              </w:rPr>
              <w:t>2. Phân tích điểm mạnh/điểm yếu.</w:t>
            </w:r>
          </w:p>
          <w:p w14:paraId="7ED81CAC">
            <w:pPr>
              <w:spacing w:after="30" w:line="252" w:lineRule="auto"/>
              <w:ind w:left="260" w:hanging="260"/>
            </w:pPr>
            <w:r>
              <w:rPr>
                <w:rFonts w:ascii="Times New Roman" w:hAnsi="Times New Roman" w:eastAsia="Times New Roman"/>
                <w:sz w:val="21"/>
              </w:rPr>
              <w:t>3. AI/Recommendation Engine xác định nội dung phù hợp.</w:t>
            </w:r>
          </w:p>
          <w:p w14:paraId="4CA760F5">
            <w:pPr>
              <w:spacing w:after="30" w:line="252" w:lineRule="auto"/>
              <w:ind w:left="260" w:hanging="260"/>
            </w:pPr>
            <w:r>
              <w:rPr>
                <w:rFonts w:ascii="Times New Roman" w:hAnsi="Times New Roman" w:eastAsia="Times New Roman"/>
                <w:sz w:val="21"/>
              </w:rPr>
              <w:t>4. Hiển thị các khuyến nghị cho học sinh.</w:t>
            </w:r>
          </w:p>
        </w:tc>
      </w:tr>
      <w:tr w14:paraId="7CE1E2BA">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75A08580">
            <w:pPr>
              <w:spacing w:after="0" w:line="252" w:lineRule="auto"/>
            </w:pPr>
            <w:r>
              <w:rPr>
                <w:rFonts w:ascii="Times New Roman" w:hAnsi="Times New Roman" w:eastAsia="Times New Roman"/>
                <w:b/>
                <w:sz w:val="21"/>
              </w:rPr>
              <w:t>Luồng thay thế / ngoại lệ</w:t>
            </w:r>
          </w:p>
        </w:tc>
        <w:tc>
          <w:tcPr>
            <w:tcW w:w="7992" w:type="dxa"/>
          </w:tcPr>
          <w:p w14:paraId="66488E20">
            <w:pPr>
              <w:spacing w:after="30" w:line="252" w:lineRule="auto"/>
              <w:ind w:left="80" w:hanging="80"/>
            </w:pPr>
            <w:r>
              <w:rPr>
                <w:rFonts w:ascii="Times New Roman" w:hAnsi="Times New Roman" w:eastAsia="Times New Roman"/>
                <w:sz w:val="21"/>
              </w:rPr>
              <w:t>• Không đủ dữ liệu → hiển thị khuyến nghị chung theo môn/chủ đề.</w:t>
            </w:r>
          </w:p>
        </w:tc>
      </w:tr>
      <w:tr w14:paraId="070A90E9">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4472CB16">
            <w:pPr>
              <w:spacing w:after="0" w:line="252" w:lineRule="auto"/>
            </w:pPr>
            <w:r>
              <w:rPr>
                <w:rFonts w:ascii="Times New Roman" w:hAnsi="Times New Roman" w:eastAsia="Times New Roman"/>
                <w:b/>
                <w:sz w:val="21"/>
              </w:rPr>
              <w:t>Acceptance Criteria (Given/When/Then)</w:t>
            </w:r>
          </w:p>
        </w:tc>
        <w:tc>
          <w:tcPr>
            <w:tcW w:w="7992" w:type="dxa"/>
          </w:tcPr>
          <w:p w14:paraId="25CACCE3">
            <w:pPr>
              <w:spacing w:after="30" w:line="252" w:lineRule="auto"/>
              <w:ind w:left="80" w:hanging="80"/>
            </w:pPr>
            <w:r>
              <w:rPr>
                <w:rFonts w:ascii="Times New Roman" w:hAnsi="Times New Roman" w:eastAsia="Times New Roman"/>
                <w:sz w:val="21"/>
              </w:rPr>
              <w:t>• Given có dữ liệu điểm yếu, When hệ thống phân tích, Then phải có ít nhất một khuyến nghị phù hợp nếu có nội dung khả dụng.</w:t>
            </w:r>
          </w:p>
        </w:tc>
      </w:tr>
    </w:tbl>
    <w:p w14:paraId="57BB5060">
      <w:pPr>
        <w:spacing w:after="60"/>
      </w:pPr>
    </w:p>
    <w:tbl>
      <w:tblPr>
        <w:tblStyle w:val="12"/>
        <w:tblW w:w="0" w:type="auto"/>
        <w:jc w:val="center"/>
        <w:tblLayout w:type="fixed"/>
        <w:tblCellMar>
          <w:top w:w="0" w:type="dxa"/>
          <w:left w:w="108" w:type="dxa"/>
          <w:bottom w:w="0" w:type="dxa"/>
          <w:right w:w="108" w:type="dxa"/>
        </w:tblCellMar>
      </w:tblPr>
      <w:tblGrid>
        <w:gridCol w:w="4968"/>
        <w:gridCol w:w="4968"/>
      </w:tblGrid>
      <w:tr w14:paraId="2CD2A4AF">
        <w:tblPrEx>
          <w:tblCellMar>
            <w:top w:w="0" w:type="dxa"/>
            <w:left w:w="108" w:type="dxa"/>
            <w:bottom w:w="0" w:type="dxa"/>
            <w:right w:w="108" w:type="dxa"/>
          </w:tblCellMar>
        </w:tblPrEx>
        <w:trPr>
          <w:tblHeader/>
          <w:jc w:val="center"/>
        </w:trPr>
        <w:tc>
          <w:tcPr>
            <w:tcW w:w="9936" w:type="dxa"/>
            <w:gridSpan w:val="2"/>
            <w:shd w:val="clear" w:color="auto" w:fill="D9EAF7"/>
            <w:tcMar>
              <w:top w:w="90" w:type="dxa"/>
              <w:left w:w="110" w:type="dxa"/>
              <w:bottom w:w="90" w:type="dxa"/>
              <w:right w:w="110" w:type="dxa"/>
            </w:tcMar>
            <w:vAlign w:val="center"/>
          </w:tcPr>
          <w:p w14:paraId="022C6638">
            <w:pPr>
              <w:spacing w:after="0" w:line="252" w:lineRule="auto"/>
              <w:jc w:val="center"/>
            </w:pPr>
            <w:r>
              <w:rPr>
                <w:rFonts w:ascii="Times New Roman" w:hAnsi="Times New Roman" w:eastAsia="Times New Roman"/>
                <w:b/>
                <w:sz w:val="24"/>
              </w:rPr>
              <w:t>UC-06 – Quản lý lớp học</w:t>
            </w:r>
          </w:p>
        </w:tc>
      </w:tr>
      <w:tr w14:paraId="34091890">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5436196">
            <w:pPr>
              <w:spacing w:after="0" w:line="252" w:lineRule="auto"/>
            </w:pPr>
            <w:r>
              <w:rPr>
                <w:rFonts w:ascii="Times New Roman" w:hAnsi="Times New Roman" w:eastAsia="Times New Roman"/>
                <w:b/>
                <w:sz w:val="21"/>
              </w:rPr>
              <w:t>Actor</w:t>
            </w:r>
          </w:p>
        </w:tc>
        <w:tc>
          <w:tcPr>
            <w:tcW w:w="7992" w:type="dxa"/>
            <w:tcMar>
              <w:top w:w="90" w:type="dxa"/>
              <w:left w:w="110" w:type="dxa"/>
              <w:bottom w:w="90" w:type="dxa"/>
              <w:right w:w="110" w:type="dxa"/>
            </w:tcMar>
            <w:vAlign w:val="center"/>
          </w:tcPr>
          <w:p w14:paraId="59D33B91">
            <w:pPr>
              <w:spacing w:after="0" w:line="252" w:lineRule="auto"/>
            </w:pPr>
            <w:r>
              <w:rPr>
                <w:rFonts w:ascii="Times New Roman" w:hAnsi="Times New Roman" w:eastAsia="Times New Roman"/>
                <w:b w:val="0"/>
                <w:sz w:val="21"/>
              </w:rPr>
              <w:t>Giáo viên</w:t>
            </w:r>
          </w:p>
        </w:tc>
      </w:tr>
      <w:tr w14:paraId="1504BFF4">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7A4A0AB7">
            <w:pPr>
              <w:spacing w:after="0" w:line="252" w:lineRule="auto"/>
            </w:pPr>
            <w:r>
              <w:rPr>
                <w:rFonts w:ascii="Times New Roman" w:hAnsi="Times New Roman" w:eastAsia="Times New Roman"/>
                <w:b/>
                <w:sz w:val="21"/>
              </w:rPr>
              <w:t>Mục tiêu</w:t>
            </w:r>
          </w:p>
        </w:tc>
        <w:tc>
          <w:tcPr>
            <w:tcW w:w="7992" w:type="dxa"/>
            <w:tcMar>
              <w:top w:w="90" w:type="dxa"/>
              <w:left w:w="110" w:type="dxa"/>
              <w:bottom w:w="90" w:type="dxa"/>
              <w:right w:w="110" w:type="dxa"/>
            </w:tcMar>
            <w:vAlign w:val="center"/>
          </w:tcPr>
          <w:p w14:paraId="59191A2D">
            <w:pPr>
              <w:spacing w:after="0" w:line="252" w:lineRule="auto"/>
            </w:pPr>
            <w:r>
              <w:rPr>
                <w:rFonts w:ascii="Times New Roman" w:hAnsi="Times New Roman" w:eastAsia="Times New Roman"/>
                <w:b w:val="0"/>
                <w:sz w:val="21"/>
              </w:rPr>
              <w:t>Tạo, cập nhật và quản lý danh sách học sinh trong lớp.</w:t>
            </w:r>
          </w:p>
        </w:tc>
      </w:tr>
      <w:tr w14:paraId="7C1FF610">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505DEB3">
            <w:pPr>
              <w:spacing w:after="0" w:line="252" w:lineRule="auto"/>
            </w:pPr>
            <w:r>
              <w:rPr>
                <w:rFonts w:ascii="Times New Roman" w:hAnsi="Times New Roman" w:eastAsia="Times New Roman"/>
                <w:b/>
                <w:sz w:val="21"/>
              </w:rPr>
              <w:t>Liên kết FR</w:t>
            </w:r>
          </w:p>
        </w:tc>
        <w:tc>
          <w:tcPr>
            <w:tcW w:w="7992" w:type="dxa"/>
            <w:tcMar>
              <w:top w:w="90" w:type="dxa"/>
              <w:left w:w="110" w:type="dxa"/>
              <w:bottom w:w="90" w:type="dxa"/>
              <w:right w:w="110" w:type="dxa"/>
            </w:tcMar>
            <w:vAlign w:val="center"/>
          </w:tcPr>
          <w:p w14:paraId="61E4A2B7">
            <w:pPr>
              <w:spacing w:after="0" w:line="252" w:lineRule="auto"/>
            </w:pPr>
            <w:r>
              <w:rPr>
                <w:rFonts w:ascii="Times New Roman" w:hAnsi="Times New Roman" w:eastAsia="Times New Roman"/>
                <w:b w:val="0"/>
                <w:sz w:val="21"/>
              </w:rPr>
              <w:t>FR-06</w:t>
            </w:r>
          </w:p>
        </w:tc>
      </w:tr>
      <w:tr w14:paraId="63C25595">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6F8E1A2">
            <w:pPr>
              <w:spacing w:after="0" w:line="252" w:lineRule="auto"/>
            </w:pPr>
            <w:r>
              <w:rPr>
                <w:rFonts w:ascii="Times New Roman" w:hAnsi="Times New Roman" w:eastAsia="Times New Roman"/>
                <w:b/>
                <w:sz w:val="21"/>
              </w:rPr>
              <w:t>Priority</w:t>
            </w:r>
          </w:p>
        </w:tc>
        <w:tc>
          <w:tcPr>
            <w:tcW w:w="7992" w:type="dxa"/>
            <w:tcMar>
              <w:top w:w="90" w:type="dxa"/>
              <w:left w:w="110" w:type="dxa"/>
              <w:bottom w:w="90" w:type="dxa"/>
              <w:right w:w="110" w:type="dxa"/>
            </w:tcMar>
            <w:vAlign w:val="center"/>
          </w:tcPr>
          <w:p w14:paraId="33C304D8">
            <w:pPr>
              <w:spacing w:after="0" w:line="252" w:lineRule="auto"/>
            </w:pPr>
            <w:r>
              <w:rPr>
                <w:rFonts w:ascii="Times New Roman" w:hAnsi="Times New Roman" w:eastAsia="Times New Roman"/>
                <w:b w:val="0"/>
                <w:sz w:val="21"/>
              </w:rPr>
              <w:t>High</w:t>
            </w:r>
          </w:p>
        </w:tc>
      </w:tr>
      <w:tr w14:paraId="533E7CA7">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38DAEDC9">
            <w:pPr>
              <w:spacing w:after="0" w:line="252" w:lineRule="auto"/>
            </w:pPr>
            <w:r>
              <w:rPr>
                <w:rFonts w:ascii="Times New Roman" w:hAnsi="Times New Roman" w:eastAsia="Times New Roman"/>
                <w:b/>
                <w:sz w:val="21"/>
              </w:rPr>
              <w:t>Tiền điều kiện</w:t>
            </w:r>
          </w:p>
        </w:tc>
        <w:tc>
          <w:tcPr>
            <w:tcW w:w="7992" w:type="dxa"/>
            <w:tcMar>
              <w:top w:w="90" w:type="dxa"/>
              <w:left w:w="110" w:type="dxa"/>
              <w:bottom w:w="90" w:type="dxa"/>
              <w:right w:w="110" w:type="dxa"/>
            </w:tcMar>
            <w:vAlign w:val="center"/>
          </w:tcPr>
          <w:p w14:paraId="28BAF74A">
            <w:pPr>
              <w:spacing w:after="0" w:line="252" w:lineRule="auto"/>
            </w:pPr>
            <w:r>
              <w:rPr>
                <w:rFonts w:ascii="Times New Roman" w:hAnsi="Times New Roman" w:eastAsia="Times New Roman"/>
                <w:b w:val="0"/>
                <w:sz w:val="21"/>
              </w:rPr>
              <w:t>Giáo viên đã đăng nhập và có quyền quản lý lớp.</w:t>
            </w:r>
          </w:p>
        </w:tc>
      </w:tr>
      <w:tr w14:paraId="3F9A30AC">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183BE30">
            <w:pPr>
              <w:spacing w:after="0" w:line="252" w:lineRule="auto"/>
            </w:pPr>
            <w:r>
              <w:rPr>
                <w:rFonts w:ascii="Times New Roman" w:hAnsi="Times New Roman" w:eastAsia="Times New Roman"/>
                <w:b/>
                <w:sz w:val="21"/>
              </w:rPr>
              <w:t>Hậu điều kiện</w:t>
            </w:r>
          </w:p>
        </w:tc>
        <w:tc>
          <w:tcPr>
            <w:tcW w:w="7992" w:type="dxa"/>
            <w:tcMar>
              <w:top w:w="90" w:type="dxa"/>
              <w:left w:w="110" w:type="dxa"/>
              <w:bottom w:w="90" w:type="dxa"/>
              <w:right w:w="110" w:type="dxa"/>
            </w:tcMar>
            <w:vAlign w:val="center"/>
          </w:tcPr>
          <w:p w14:paraId="4B42AFEB">
            <w:pPr>
              <w:spacing w:after="0" w:line="252" w:lineRule="auto"/>
            </w:pPr>
            <w:r>
              <w:rPr>
                <w:rFonts w:ascii="Times New Roman" w:hAnsi="Times New Roman" w:eastAsia="Times New Roman"/>
                <w:b w:val="0"/>
                <w:sz w:val="21"/>
              </w:rPr>
              <w:t>Thông tin lớp được cập nhật và đồng bộ với danh sách học sinh.</w:t>
            </w:r>
          </w:p>
        </w:tc>
      </w:tr>
      <w:tr w14:paraId="0D2F3784">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C8AE424">
            <w:pPr>
              <w:spacing w:after="0" w:line="252" w:lineRule="auto"/>
            </w:pPr>
            <w:r>
              <w:rPr>
                <w:rFonts w:ascii="Times New Roman" w:hAnsi="Times New Roman" w:eastAsia="Times New Roman"/>
                <w:b/>
                <w:sz w:val="21"/>
              </w:rPr>
              <w:t>Luồng chính</w:t>
            </w:r>
          </w:p>
        </w:tc>
        <w:tc>
          <w:tcPr>
            <w:tcW w:w="7992" w:type="dxa"/>
          </w:tcPr>
          <w:p w14:paraId="15BE8582">
            <w:pPr>
              <w:spacing w:after="30" w:line="252" w:lineRule="auto"/>
              <w:ind w:left="260" w:hanging="260"/>
            </w:pPr>
            <w:r>
              <w:rPr>
                <w:rFonts w:ascii="Times New Roman" w:hAnsi="Times New Roman" w:eastAsia="Times New Roman"/>
                <w:sz w:val="21"/>
              </w:rPr>
              <w:t>1. Mở danh sách lớp.</w:t>
            </w:r>
          </w:p>
          <w:p w14:paraId="0621CBE0">
            <w:pPr>
              <w:spacing w:after="30" w:line="252" w:lineRule="auto"/>
              <w:ind w:left="260" w:hanging="260"/>
            </w:pPr>
            <w:r>
              <w:rPr>
                <w:rFonts w:ascii="Times New Roman" w:hAnsi="Times New Roman" w:eastAsia="Times New Roman"/>
                <w:sz w:val="21"/>
              </w:rPr>
              <w:t>2. Chọn lớp cần quản lý.</w:t>
            </w:r>
          </w:p>
          <w:p w14:paraId="08A16C2E">
            <w:pPr>
              <w:spacing w:after="30" w:line="252" w:lineRule="auto"/>
              <w:ind w:left="260" w:hanging="260"/>
            </w:pPr>
            <w:r>
              <w:rPr>
                <w:rFonts w:ascii="Times New Roman" w:hAnsi="Times New Roman" w:eastAsia="Times New Roman"/>
                <w:sz w:val="21"/>
              </w:rPr>
              <w:t>3. Xem danh sách học sinh.</w:t>
            </w:r>
          </w:p>
          <w:p w14:paraId="03D90806">
            <w:pPr>
              <w:spacing w:after="30" w:line="252" w:lineRule="auto"/>
              <w:ind w:left="260" w:hanging="260"/>
            </w:pPr>
            <w:r>
              <w:rPr>
                <w:rFonts w:ascii="Times New Roman" w:hAnsi="Times New Roman" w:eastAsia="Times New Roman"/>
                <w:sz w:val="21"/>
              </w:rPr>
              <w:t>4. Thêm hoặc xóa học sinh theo quyền.</w:t>
            </w:r>
          </w:p>
          <w:p w14:paraId="77BBCEC5">
            <w:pPr>
              <w:spacing w:after="30" w:line="252" w:lineRule="auto"/>
              <w:ind w:left="260" w:hanging="260"/>
            </w:pPr>
            <w:r>
              <w:rPr>
                <w:rFonts w:ascii="Times New Roman" w:hAnsi="Times New Roman" w:eastAsia="Times New Roman"/>
                <w:sz w:val="21"/>
              </w:rPr>
              <w:t>5. Lưu thay đổi.</w:t>
            </w:r>
          </w:p>
        </w:tc>
      </w:tr>
      <w:tr w14:paraId="17536210">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E6B598B">
            <w:pPr>
              <w:spacing w:after="0" w:line="252" w:lineRule="auto"/>
            </w:pPr>
            <w:r>
              <w:rPr>
                <w:rFonts w:ascii="Times New Roman" w:hAnsi="Times New Roman" w:eastAsia="Times New Roman"/>
                <w:b/>
                <w:sz w:val="21"/>
              </w:rPr>
              <w:t>Luồng thay thế / ngoại lệ</w:t>
            </w:r>
          </w:p>
        </w:tc>
        <w:tc>
          <w:tcPr>
            <w:tcW w:w="7992" w:type="dxa"/>
          </w:tcPr>
          <w:p w14:paraId="4A9A78D6">
            <w:pPr>
              <w:spacing w:after="30" w:line="252" w:lineRule="auto"/>
              <w:ind w:left="80" w:hanging="80"/>
            </w:pPr>
            <w:r>
              <w:rPr>
                <w:rFonts w:ascii="Times New Roman" w:hAnsi="Times New Roman" w:eastAsia="Times New Roman"/>
                <w:sz w:val="21"/>
              </w:rPr>
              <w:t>• Mã lớp không tồn tại hoặc học sinh không hợp lệ → hiển thị lỗi.</w:t>
            </w:r>
          </w:p>
        </w:tc>
      </w:tr>
      <w:tr w14:paraId="10FA0C12">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7B62D9D7">
            <w:pPr>
              <w:spacing w:after="0" w:line="252" w:lineRule="auto"/>
            </w:pPr>
            <w:r>
              <w:rPr>
                <w:rFonts w:ascii="Times New Roman" w:hAnsi="Times New Roman" w:eastAsia="Times New Roman"/>
                <w:b/>
                <w:sz w:val="21"/>
              </w:rPr>
              <w:t>Acceptance Criteria (Given/When/Then)</w:t>
            </w:r>
          </w:p>
        </w:tc>
        <w:tc>
          <w:tcPr>
            <w:tcW w:w="7992" w:type="dxa"/>
          </w:tcPr>
          <w:p w14:paraId="2A5BF18B">
            <w:pPr>
              <w:spacing w:after="30" w:line="252" w:lineRule="auto"/>
              <w:ind w:left="80" w:hanging="80"/>
            </w:pPr>
            <w:r>
              <w:rPr>
                <w:rFonts w:ascii="Times New Roman" w:hAnsi="Times New Roman" w:eastAsia="Times New Roman"/>
                <w:sz w:val="21"/>
              </w:rPr>
              <w:t>• Given giáo viên có quyền quản lý lớp, When thêm học sinh hợp lệ, Then học sinh được bổ sung vào lớp.</w:t>
            </w:r>
          </w:p>
        </w:tc>
      </w:tr>
    </w:tbl>
    <w:p w14:paraId="2F1501A7">
      <w:pPr>
        <w:spacing w:after="60"/>
      </w:pPr>
    </w:p>
    <w:tbl>
      <w:tblPr>
        <w:tblStyle w:val="12"/>
        <w:tblW w:w="0" w:type="auto"/>
        <w:jc w:val="center"/>
        <w:tblLayout w:type="fixed"/>
        <w:tblCellMar>
          <w:top w:w="0" w:type="dxa"/>
          <w:left w:w="108" w:type="dxa"/>
          <w:bottom w:w="0" w:type="dxa"/>
          <w:right w:w="108" w:type="dxa"/>
        </w:tblCellMar>
      </w:tblPr>
      <w:tblGrid>
        <w:gridCol w:w="4968"/>
        <w:gridCol w:w="4968"/>
      </w:tblGrid>
      <w:tr w14:paraId="413DF691">
        <w:tblPrEx>
          <w:tblCellMar>
            <w:top w:w="0" w:type="dxa"/>
            <w:left w:w="108" w:type="dxa"/>
            <w:bottom w:w="0" w:type="dxa"/>
            <w:right w:w="108" w:type="dxa"/>
          </w:tblCellMar>
        </w:tblPrEx>
        <w:trPr>
          <w:tblHeader/>
          <w:jc w:val="center"/>
        </w:trPr>
        <w:tc>
          <w:tcPr>
            <w:tcW w:w="9936" w:type="dxa"/>
            <w:gridSpan w:val="2"/>
            <w:shd w:val="clear" w:color="auto" w:fill="D9EAF7"/>
            <w:tcMar>
              <w:top w:w="90" w:type="dxa"/>
              <w:left w:w="110" w:type="dxa"/>
              <w:bottom w:w="90" w:type="dxa"/>
              <w:right w:w="110" w:type="dxa"/>
            </w:tcMar>
            <w:vAlign w:val="center"/>
          </w:tcPr>
          <w:p w14:paraId="11561CF5">
            <w:pPr>
              <w:spacing w:after="0" w:line="252" w:lineRule="auto"/>
              <w:jc w:val="center"/>
            </w:pPr>
            <w:r>
              <w:rPr>
                <w:rFonts w:ascii="Times New Roman" w:hAnsi="Times New Roman" w:eastAsia="Times New Roman"/>
                <w:b/>
                <w:sz w:val="24"/>
              </w:rPr>
              <w:t>UC-07 – Giao bài tập</w:t>
            </w:r>
          </w:p>
        </w:tc>
      </w:tr>
      <w:tr w14:paraId="3D6DD307">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5BEE1C2C">
            <w:pPr>
              <w:spacing w:after="0" w:line="252" w:lineRule="auto"/>
            </w:pPr>
            <w:r>
              <w:rPr>
                <w:rFonts w:ascii="Times New Roman" w:hAnsi="Times New Roman" w:eastAsia="Times New Roman"/>
                <w:b/>
                <w:sz w:val="21"/>
              </w:rPr>
              <w:t>Actor</w:t>
            </w:r>
          </w:p>
        </w:tc>
        <w:tc>
          <w:tcPr>
            <w:tcW w:w="7992" w:type="dxa"/>
            <w:tcMar>
              <w:top w:w="90" w:type="dxa"/>
              <w:left w:w="110" w:type="dxa"/>
              <w:bottom w:w="90" w:type="dxa"/>
              <w:right w:w="110" w:type="dxa"/>
            </w:tcMar>
            <w:vAlign w:val="center"/>
          </w:tcPr>
          <w:p w14:paraId="58BAD910">
            <w:pPr>
              <w:spacing w:after="0" w:line="252" w:lineRule="auto"/>
            </w:pPr>
            <w:r>
              <w:rPr>
                <w:rFonts w:ascii="Times New Roman" w:hAnsi="Times New Roman" w:eastAsia="Times New Roman"/>
                <w:b w:val="0"/>
                <w:sz w:val="21"/>
              </w:rPr>
              <w:t>Giáo viên</w:t>
            </w:r>
          </w:p>
        </w:tc>
      </w:tr>
      <w:tr w14:paraId="608CF365">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7E1CFFA4">
            <w:pPr>
              <w:spacing w:after="0" w:line="252" w:lineRule="auto"/>
            </w:pPr>
            <w:r>
              <w:rPr>
                <w:rFonts w:ascii="Times New Roman" w:hAnsi="Times New Roman" w:eastAsia="Times New Roman"/>
                <w:b/>
                <w:sz w:val="21"/>
              </w:rPr>
              <w:t>Mục tiêu</w:t>
            </w:r>
          </w:p>
        </w:tc>
        <w:tc>
          <w:tcPr>
            <w:tcW w:w="7992" w:type="dxa"/>
            <w:tcMar>
              <w:top w:w="90" w:type="dxa"/>
              <w:left w:w="110" w:type="dxa"/>
              <w:bottom w:w="90" w:type="dxa"/>
              <w:right w:w="110" w:type="dxa"/>
            </w:tcMar>
            <w:vAlign w:val="center"/>
          </w:tcPr>
          <w:p w14:paraId="51DB5B1B">
            <w:pPr>
              <w:spacing w:after="0" w:line="252" w:lineRule="auto"/>
            </w:pPr>
            <w:r>
              <w:rPr>
                <w:rFonts w:ascii="Times New Roman" w:hAnsi="Times New Roman" w:eastAsia="Times New Roman"/>
                <w:b w:val="0"/>
                <w:sz w:val="21"/>
              </w:rPr>
              <w:t>Giao bài cho toàn lớp hoặc học sinh cụ thể và đặt hạn nộp.</w:t>
            </w:r>
          </w:p>
        </w:tc>
      </w:tr>
      <w:tr w14:paraId="3854D56F">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5DAC579C">
            <w:pPr>
              <w:spacing w:after="0" w:line="252" w:lineRule="auto"/>
            </w:pPr>
            <w:r>
              <w:rPr>
                <w:rFonts w:ascii="Times New Roman" w:hAnsi="Times New Roman" w:eastAsia="Times New Roman"/>
                <w:b/>
                <w:sz w:val="21"/>
              </w:rPr>
              <w:t>Liên kết FR</w:t>
            </w:r>
          </w:p>
        </w:tc>
        <w:tc>
          <w:tcPr>
            <w:tcW w:w="7992" w:type="dxa"/>
            <w:tcMar>
              <w:top w:w="90" w:type="dxa"/>
              <w:left w:w="110" w:type="dxa"/>
              <w:bottom w:w="90" w:type="dxa"/>
              <w:right w:w="110" w:type="dxa"/>
            </w:tcMar>
            <w:vAlign w:val="center"/>
          </w:tcPr>
          <w:p w14:paraId="192444CA">
            <w:pPr>
              <w:spacing w:after="0" w:line="252" w:lineRule="auto"/>
            </w:pPr>
            <w:r>
              <w:rPr>
                <w:rFonts w:ascii="Times New Roman" w:hAnsi="Times New Roman" w:eastAsia="Times New Roman"/>
                <w:b w:val="0"/>
                <w:sz w:val="21"/>
              </w:rPr>
              <w:t>FR-07</w:t>
            </w:r>
          </w:p>
        </w:tc>
      </w:tr>
      <w:tr w14:paraId="7975E56E">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74B2981C">
            <w:pPr>
              <w:spacing w:after="0" w:line="252" w:lineRule="auto"/>
            </w:pPr>
            <w:r>
              <w:rPr>
                <w:rFonts w:ascii="Times New Roman" w:hAnsi="Times New Roman" w:eastAsia="Times New Roman"/>
                <w:b/>
                <w:sz w:val="21"/>
              </w:rPr>
              <w:t>Priority</w:t>
            </w:r>
          </w:p>
        </w:tc>
        <w:tc>
          <w:tcPr>
            <w:tcW w:w="7992" w:type="dxa"/>
            <w:tcMar>
              <w:top w:w="90" w:type="dxa"/>
              <w:left w:w="110" w:type="dxa"/>
              <w:bottom w:w="90" w:type="dxa"/>
              <w:right w:w="110" w:type="dxa"/>
            </w:tcMar>
            <w:vAlign w:val="center"/>
          </w:tcPr>
          <w:p w14:paraId="2FC1CD4D">
            <w:pPr>
              <w:spacing w:after="0" w:line="252" w:lineRule="auto"/>
            </w:pPr>
            <w:r>
              <w:rPr>
                <w:rFonts w:ascii="Times New Roman" w:hAnsi="Times New Roman" w:eastAsia="Times New Roman"/>
                <w:b w:val="0"/>
                <w:sz w:val="21"/>
              </w:rPr>
              <w:t>High</w:t>
            </w:r>
          </w:p>
        </w:tc>
      </w:tr>
      <w:tr w14:paraId="32383737">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F5E1AC1">
            <w:pPr>
              <w:spacing w:after="0" w:line="252" w:lineRule="auto"/>
            </w:pPr>
            <w:r>
              <w:rPr>
                <w:rFonts w:ascii="Times New Roman" w:hAnsi="Times New Roman" w:eastAsia="Times New Roman"/>
                <w:b/>
                <w:sz w:val="21"/>
              </w:rPr>
              <w:t>Tiền điều kiện</w:t>
            </w:r>
          </w:p>
        </w:tc>
        <w:tc>
          <w:tcPr>
            <w:tcW w:w="7992" w:type="dxa"/>
            <w:tcMar>
              <w:top w:w="90" w:type="dxa"/>
              <w:left w:w="110" w:type="dxa"/>
              <w:bottom w:w="90" w:type="dxa"/>
              <w:right w:w="110" w:type="dxa"/>
            </w:tcMar>
            <w:vAlign w:val="center"/>
          </w:tcPr>
          <w:p w14:paraId="7AAEC958">
            <w:pPr>
              <w:spacing w:after="0" w:line="252" w:lineRule="auto"/>
            </w:pPr>
            <w:r>
              <w:rPr>
                <w:rFonts w:ascii="Times New Roman" w:hAnsi="Times New Roman" w:eastAsia="Times New Roman"/>
                <w:b w:val="0"/>
                <w:sz w:val="21"/>
              </w:rPr>
              <w:t>Giáo viên đã đăng nhập; có bài tập và lớp học.</w:t>
            </w:r>
          </w:p>
        </w:tc>
      </w:tr>
      <w:tr w14:paraId="5B524034">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6288170">
            <w:pPr>
              <w:spacing w:after="0" w:line="252" w:lineRule="auto"/>
            </w:pPr>
            <w:r>
              <w:rPr>
                <w:rFonts w:ascii="Times New Roman" w:hAnsi="Times New Roman" w:eastAsia="Times New Roman"/>
                <w:b/>
                <w:sz w:val="21"/>
              </w:rPr>
              <w:t>Hậu điều kiện</w:t>
            </w:r>
          </w:p>
        </w:tc>
        <w:tc>
          <w:tcPr>
            <w:tcW w:w="7992" w:type="dxa"/>
            <w:tcMar>
              <w:top w:w="90" w:type="dxa"/>
              <w:left w:w="110" w:type="dxa"/>
              <w:bottom w:w="90" w:type="dxa"/>
              <w:right w:w="110" w:type="dxa"/>
            </w:tcMar>
            <w:vAlign w:val="center"/>
          </w:tcPr>
          <w:p w14:paraId="16245D7D">
            <w:pPr>
              <w:spacing w:after="0" w:line="252" w:lineRule="auto"/>
            </w:pPr>
            <w:r>
              <w:rPr>
                <w:rFonts w:ascii="Times New Roman" w:hAnsi="Times New Roman" w:eastAsia="Times New Roman"/>
                <w:b w:val="0"/>
                <w:sz w:val="21"/>
              </w:rPr>
              <w:t>Assignment được tạo và hiển thị cho đối tượng được giao.</w:t>
            </w:r>
          </w:p>
        </w:tc>
      </w:tr>
      <w:tr w14:paraId="31924EE0">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7235A309">
            <w:pPr>
              <w:spacing w:after="0" w:line="252" w:lineRule="auto"/>
            </w:pPr>
            <w:r>
              <w:rPr>
                <w:rFonts w:ascii="Times New Roman" w:hAnsi="Times New Roman" w:eastAsia="Times New Roman"/>
                <w:b/>
                <w:sz w:val="21"/>
              </w:rPr>
              <w:t>Luồng chính</w:t>
            </w:r>
          </w:p>
        </w:tc>
        <w:tc>
          <w:tcPr>
            <w:tcW w:w="7992" w:type="dxa"/>
          </w:tcPr>
          <w:p w14:paraId="4EF2F916">
            <w:pPr>
              <w:spacing w:after="30" w:line="252" w:lineRule="auto"/>
              <w:ind w:left="260" w:hanging="260"/>
            </w:pPr>
            <w:r>
              <w:rPr>
                <w:rFonts w:ascii="Times New Roman" w:hAnsi="Times New Roman" w:eastAsia="Times New Roman"/>
                <w:sz w:val="21"/>
              </w:rPr>
              <w:t>1. Chọn lớp.</w:t>
            </w:r>
          </w:p>
          <w:p w14:paraId="7250AA59">
            <w:pPr>
              <w:spacing w:after="30" w:line="252" w:lineRule="auto"/>
              <w:ind w:left="260" w:hanging="260"/>
            </w:pPr>
            <w:r>
              <w:rPr>
                <w:rFonts w:ascii="Times New Roman" w:hAnsi="Times New Roman" w:eastAsia="Times New Roman"/>
                <w:sz w:val="21"/>
              </w:rPr>
              <w:t>2. Chọn bài tập cần giao.</w:t>
            </w:r>
          </w:p>
          <w:p w14:paraId="6DA3110D">
            <w:pPr>
              <w:spacing w:after="30" w:line="252" w:lineRule="auto"/>
              <w:ind w:left="260" w:hanging="260"/>
            </w:pPr>
            <w:r>
              <w:rPr>
                <w:rFonts w:ascii="Times New Roman" w:hAnsi="Times New Roman" w:eastAsia="Times New Roman"/>
                <w:sz w:val="21"/>
              </w:rPr>
              <w:t>3. Chọn đối tượng nhận bài.</w:t>
            </w:r>
          </w:p>
          <w:p w14:paraId="38806F12">
            <w:pPr>
              <w:spacing w:after="30" w:line="252" w:lineRule="auto"/>
              <w:ind w:left="260" w:hanging="260"/>
            </w:pPr>
            <w:r>
              <w:rPr>
                <w:rFonts w:ascii="Times New Roman" w:hAnsi="Times New Roman" w:eastAsia="Times New Roman"/>
                <w:sz w:val="21"/>
              </w:rPr>
              <w:t>4. Đặt hạn nộp và hướng dẫn nếu cần.</w:t>
            </w:r>
          </w:p>
          <w:p w14:paraId="75BD0A85">
            <w:pPr>
              <w:spacing w:after="30" w:line="252" w:lineRule="auto"/>
              <w:ind w:left="260" w:hanging="260"/>
            </w:pPr>
            <w:r>
              <w:rPr>
                <w:rFonts w:ascii="Times New Roman" w:hAnsi="Times New Roman" w:eastAsia="Times New Roman"/>
                <w:sz w:val="21"/>
              </w:rPr>
              <w:t>5. Xác nhận giao bài.</w:t>
            </w:r>
          </w:p>
          <w:p w14:paraId="2AB6A554">
            <w:pPr>
              <w:spacing w:after="30" w:line="252" w:lineRule="auto"/>
              <w:ind w:left="260" w:hanging="260"/>
            </w:pPr>
            <w:r>
              <w:rPr>
                <w:rFonts w:ascii="Times New Roman" w:hAnsi="Times New Roman" w:eastAsia="Times New Roman"/>
                <w:sz w:val="21"/>
              </w:rPr>
              <w:t>6. Hệ thống tạo Assignment và thông báo cho học sinh.</w:t>
            </w:r>
          </w:p>
        </w:tc>
      </w:tr>
      <w:tr w14:paraId="63CDB0CA">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70B9480F">
            <w:pPr>
              <w:spacing w:after="0" w:line="252" w:lineRule="auto"/>
            </w:pPr>
            <w:r>
              <w:rPr>
                <w:rFonts w:ascii="Times New Roman" w:hAnsi="Times New Roman" w:eastAsia="Times New Roman"/>
                <w:b/>
                <w:sz w:val="21"/>
              </w:rPr>
              <w:t>Luồng thay thế / ngoại lệ</w:t>
            </w:r>
          </w:p>
        </w:tc>
        <w:tc>
          <w:tcPr>
            <w:tcW w:w="7992" w:type="dxa"/>
          </w:tcPr>
          <w:p w14:paraId="737FFFB5">
            <w:pPr>
              <w:spacing w:after="30" w:line="252" w:lineRule="auto"/>
              <w:ind w:left="80" w:hanging="80"/>
            </w:pPr>
            <w:r>
              <w:rPr>
                <w:rFonts w:ascii="Times New Roman" w:hAnsi="Times New Roman" w:eastAsia="Times New Roman"/>
                <w:sz w:val="21"/>
              </w:rPr>
              <w:t>• Không chọn lớp/bài/hạn nộp không hợp lệ → báo lỗi và không tạo Assignment.</w:t>
            </w:r>
          </w:p>
          <w:p w14:paraId="1CC08628">
            <w:pPr>
              <w:spacing w:after="30" w:line="252" w:lineRule="auto"/>
              <w:ind w:left="80" w:hanging="80"/>
            </w:pPr>
            <w:r>
              <w:rPr>
                <w:rFonts w:ascii="Times New Roman" w:hAnsi="Times New Roman" w:eastAsia="Times New Roman"/>
                <w:sz w:val="21"/>
              </w:rPr>
              <w:t>• Hạn nộp đã qua → cảnh báo giáo viên.</w:t>
            </w:r>
          </w:p>
        </w:tc>
      </w:tr>
      <w:tr w14:paraId="3BEE53C1">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3B771EA8">
            <w:pPr>
              <w:spacing w:after="0" w:line="252" w:lineRule="auto"/>
            </w:pPr>
            <w:r>
              <w:rPr>
                <w:rFonts w:ascii="Times New Roman" w:hAnsi="Times New Roman" w:eastAsia="Times New Roman"/>
                <w:b/>
                <w:sz w:val="21"/>
              </w:rPr>
              <w:t>Acceptance Criteria (Given/When/Then)</w:t>
            </w:r>
          </w:p>
        </w:tc>
        <w:tc>
          <w:tcPr>
            <w:tcW w:w="7992" w:type="dxa"/>
          </w:tcPr>
          <w:p w14:paraId="61C1E97B">
            <w:pPr>
              <w:spacing w:after="30" w:line="252" w:lineRule="auto"/>
              <w:ind w:left="80" w:hanging="80"/>
            </w:pPr>
            <w:r>
              <w:rPr>
                <w:rFonts w:ascii="Times New Roman" w:hAnsi="Times New Roman" w:eastAsia="Times New Roman"/>
                <w:sz w:val="21"/>
              </w:rPr>
              <w:t>• Given giáo viên chọn lớp và bài hợp lệ, When xác nhận giao, Then Assignment được tạo và học sinh nhìn thấy bài.</w:t>
            </w:r>
          </w:p>
        </w:tc>
      </w:tr>
    </w:tbl>
    <w:p w14:paraId="33F97DB9">
      <w:pPr>
        <w:spacing w:after="60"/>
      </w:pPr>
    </w:p>
    <w:tbl>
      <w:tblPr>
        <w:tblStyle w:val="12"/>
        <w:tblW w:w="0" w:type="auto"/>
        <w:jc w:val="center"/>
        <w:tblLayout w:type="fixed"/>
        <w:tblCellMar>
          <w:top w:w="0" w:type="dxa"/>
          <w:left w:w="108" w:type="dxa"/>
          <w:bottom w:w="0" w:type="dxa"/>
          <w:right w:w="108" w:type="dxa"/>
        </w:tblCellMar>
      </w:tblPr>
      <w:tblGrid>
        <w:gridCol w:w="4968"/>
        <w:gridCol w:w="4968"/>
      </w:tblGrid>
      <w:tr w14:paraId="3C450999">
        <w:tblPrEx>
          <w:tblCellMar>
            <w:top w:w="0" w:type="dxa"/>
            <w:left w:w="108" w:type="dxa"/>
            <w:bottom w:w="0" w:type="dxa"/>
            <w:right w:w="108" w:type="dxa"/>
          </w:tblCellMar>
        </w:tblPrEx>
        <w:trPr>
          <w:tblHeader/>
          <w:jc w:val="center"/>
        </w:trPr>
        <w:tc>
          <w:tcPr>
            <w:tcW w:w="9936" w:type="dxa"/>
            <w:gridSpan w:val="2"/>
            <w:shd w:val="clear" w:color="auto" w:fill="D9EAF7"/>
            <w:tcMar>
              <w:top w:w="90" w:type="dxa"/>
              <w:left w:w="110" w:type="dxa"/>
              <w:bottom w:w="90" w:type="dxa"/>
              <w:right w:w="110" w:type="dxa"/>
            </w:tcMar>
            <w:vAlign w:val="center"/>
          </w:tcPr>
          <w:p w14:paraId="4972D7C4">
            <w:pPr>
              <w:spacing w:after="0" w:line="252" w:lineRule="auto"/>
              <w:jc w:val="center"/>
            </w:pPr>
            <w:r>
              <w:rPr>
                <w:rFonts w:ascii="Times New Roman" w:hAnsi="Times New Roman" w:eastAsia="Times New Roman"/>
                <w:b/>
                <w:sz w:val="24"/>
              </w:rPr>
              <w:t>UC-08 – Tạo bài tập bằng AI</w:t>
            </w:r>
          </w:p>
        </w:tc>
      </w:tr>
      <w:tr w14:paraId="1430476A">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2D9060DE">
            <w:pPr>
              <w:spacing w:after="0" w:line="252" w:lineRule="auto"/>
            </w:pPr>
            <w:r>
              <w:rPr>
                <w:rFonts w:ascii="Times New Roman" w:hAnsi="Times New Roman" w:eastAsia="Times New Roman"/>
                <w:b/>
                <w:sz w:val="21"/>
              </w:rPr>
              <w:t>Actor</w:t>
            </w:r>
          </w:p>
        </w:tc>
        <w:tc>
          <w:tcPr>
            <w:tcW w:w="7992" w:type="dxa"/>
            <w:tcMar>
              <w:top w:w="90" w:type="dxa"/>
              <w:left w:w="110" w:type="dxa"/>
              <w:bottom w:w="90" w:type="dxa"/>
              <w:right w:w="110" w:type="dxa"/>
            </w:tcMar>
            <w:vAlign w:val="center"/>
          </w:tcPr>
          <w:p w14:paraId="1E306210">
            <w:pPr>
              <w:spacing w:after="0" w:line="252" w:lineRule="auto"/>
            </w:pPr>
            <w:r>
              <w:rPr>
                <w:rFonts w:ascii="Times New Roman" w:hAnsi="Times New Roman" w:eastAsia="Times New Roman"/>
                <w:b w:val="0"/>
                <w:sz w:val="21"/>
              </w:rPr>
              <w:t>Giáo viên</w:t>
            </w:r>
          </w:p>
        </w:tc>
      </w:tr>
      <w:tr w14:paraId="65314614">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0B9D4836">
            <w:pPr>
              <w:spacing w:after="0" w:line="252" w:lineRule="auto"/>
            </w:pPr>
            <w:r>
              <w:rPr>
                <w:rFonts w:ascii="Times New Roman" w:hAnsi="Times New Roman" w:eastAsia="Times New Roman"/>
                <w:b/>
                <w:sz w:val="21"/>
              </w:rPr>
              <w:t>Mục tiêu</w:t>
            </w:r>
          </w:p>
        </w:tc>
        <w:tc>
          <w:tcPr>
            <w:tcW w:w="7992" w:type="dxa"/>
            <w:tcMar>
              <w:top w:w="90" w:type="dxa"/>
              <w:left w:w="110" w:type="dxa"/>
              <w:bottom w:w="90" w:type="dxa"/>
              <w:right w:w="110" w:type="dxa"/>
            </w:tcMar>
            <w:vAlign w:val="center"/>
          </w:tcPr>
          <w:p w14:paraId="2AD7D48E">
            <w:pPr>
              <w:spacing w:after="0" w:line="252" w:lineRule="auto"/>
            </w:pPr>
            <w:r>
              <w:rPr>
                <w:rFonts w:ascii="Times New Roman" w:hAnsi="Times New Roman" w:eastAsia="Times New Roman"/>
                <w:b w:val="0"/>
                <w:sz w:val="21"/>
              </w:rPr>
              <w:t>Sử dụng AI để hỗ trợ sinh nội dung bài tập theo chủ đề/môn học.</w:t>
            </w:r>
          </w:p>
        </w:tc>
      </w:tr>
      <w:tr w14:paraId="30E8AF1D">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522BBF54">
            <w:pPr>
              <w:spacing w:after="0" w:line="252" w:lineRule="auto"/>
            </w:pPr>
            <w:r>
              <w:rPr>
                <w:rFonts w:ascii="Times New Roman" w:hAnsi="Times New Roman" w:eastAsia="Times New Roman"/>
                <w:b/>
                <w:sz w:val="21"/>
              </w:rPr>
              <w:t>Liên kết FR</w:t>
            </w:r>
          </w:p>
        </w:tc>
        <w:tc>
          <w:tcPr>
            <w:tcW w:w="7992" w:type="dxa"/>
            <w:tcMar>
              <w:top w:w="90" w:type="dxa"/>
              <w:left w:w="110" w:type="dxa"/>
              <w:bottom w:w="90" w:type="dxa"/>
              <w:right w:w="110" w:type="dxa"/>
            </w:tcMar>
            <w:vAlign w:val="center"/>
          </w:tcPr>
          <w:p w14:paraId="545D3498">
            <w:pPr>
              <w:spacing w:after="0" w:line="252" w:lineRule="auto"/>
            </w:pPr>
            <w:r>
              <w:rPr>
                <w:rFonts w:ascii="Times New Roman" w:hAnsi="Times New Roman" w:eastAsia="Times New Roman"/>
                <w:b w:val="0"/>
                <w:sz w:val="21"/>
              </w:rPr>
              <w:t>FR-08</w:t>
            </w:r>
          </w:p>
        </w:tc>
      </w:tr>
      <w:tr w14:paraId="63D276E4">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0F8C53AC">
            <w:pPr>
              <w:spacing w:after="0" w:line="252" w:lineRule="auto"/>
            </w:pPr>
            <w:r>
              <w:rPr>
                <w:rFonts w:ascii="Times New Roman" w:hAnsi="Times New Roman" w:eastAsia="Times New Roman"/>
                <w:b/>
                <w:sz w:val="21"/>
              </w:rPr>
              <w:t>Priority</w:t>
            </w:r>
          </w:p>
        </w:tc>
        <w:tc>
          <w:tcPr>
            <w:tcW w:w="7992" w:type="dxa"/>
            <w:tcMar>
              <w:top w:w="90" w:type="dxa"/>
              <w:left w:w="110" w:type="dxa"/>
              <w:bottom w:w="90" w:type="dxa"/>
              <w:right w:w="110" w:type="dxa"/>
            </w:tcMar>
            <w:vAlign w:val="center"/>
          </w:tcPr>
          <w:p w14:paraId="6AA3625E">
            <w:pPr>
              <w:spacing w:after="0" w:line="252" w:lineRule="auto"/>
            </w:pPr>
            <w:r>
              <w:rPr>
                <w:rFonts w:ascii="Times New Roman" w:hAnsi="Times New Roman" w:eastAsia="Times New Roman"/>
                <w:b w:val="0"/>
                <w:sz w:val="21"/>
              </w:rPr>
              <w:t>Medium</w:t>
            </w:r>
          </w:p>
        </w:tc>
      </w:tr>
      <w:tr w14:paraId="70CC7152">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9D2AEA4">
            <w:pPr>
              <w:spacing w:after="0" w:line="252" w:lineRule="auto"/>
            </w:pPr>
            <w:r>
              <w:rPr>
                <w:rFonts w:ascii="Times New Roman" w:hAnsi="Times New Roman" w:eastAsia="Times New Roman"/>
                <w:b/>
                <w:sz w:val="21"/>
              </w:rPr>
              <w:t>Tiền điều kiện</w:t>
            </w:r>
          </w:p>
        </w:tc>
        <w:tc>
          <w:tcPr>
            <w:tcW w:w="7992" w:type="dxa"/>
            <w:tcMar>
              <w:top w:w="90" w:type="dxa"/>
              <w:left w:w="110" w:type="dxa"/>
              <w:bottom w:w="90" w:type="dxa"/>
              <w:right w:w="110" w:type="dxa"/>
            </w:tcMar>
            <w:vAlign w:val="center"/>
          </w:tcPr>
          <w:p w14:paraId="13A5B8F7">
            <w:pPr>
              <w:spacing w:after="0" w:line="252" w:lineRule="auto"/>
            </w:pPr>
            <w:r>
              <w:rPr>
                <w:rFonts w:ascii="Times New Roman" w:hAnsi="Times New Roman" w:eastAsia="Times New Roman"/>
                <w:b w:val="0"/>
                <w:sz w:val="21"/>
              </w:rPr>
              <w:t>Giáo viên đã đăng nhập và AI service hoạt động.</w:t>
            </w:r>
          </w:p>
        </w:tc>
      </w:tr>
      <w:tr w14:paraId="0153DE22">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F593622">
            <w:pPr>
              <w:spacing w:after="0" w:line="252" w:lineRule="auto"/>
            </w:pPr>
            <w:r>
              <w:rPr>
                <w:rFonts w:ascii="Times New Roman" w:hAnsi="Times New Roman" w:eastAsia="Times New Roman"/>
                <w:b/>
                <w:sz w:val="21"/>
              </w:rPr>
              <w:t>Hậu điều kiện</w:t>
            </w:r>
          </w:p>
        </w:tc>
        <w:tc>
          <w:tcPr>
            <w:tcW w:w="7992" w:type="dxa"/>
            <w:tcMar>
              <w:top w:w="90" w:type="dxa"/>
              <w:left w:w="110" w:type="dxa"/>
              <w:bottom w:w="90" w:type="dxa"/>
              <w:right w:w="110" w:type="dxa"/>
            </w:tcMar>
            <w:vAlign w:val="center"/>
          </w:tcPr>
          <w:p w14:paraId="2C1A9472">
            <w:pPr>
              <w:spacing w:after="0" w:line="252" w:lineRule="auto"/>
            </w:pPr>
            <w:r>
              <w:rPr>
                <w:rFonts w:ascii="Times New Roman" w:hAnsi="Times New Roman" w:eastAsia="Times New Roman"/>
                <w:b w:val="0"/>
                <w:sz w:val="21"/>
              </w:rPr>
              <w:t>Bài tập do AI sinh được tạo ở trạng thái có thể chỉnh sửa/lưu.</w:t>
            </w:r>
          </w:p>
        </w:tc>
      </w:tr>
      <w:tr w14:paraId="128D9E40">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C55B7AF">
            <w:pPr>
              <w:spacing w:after="0" w:line="252" w:lineRule="auto"/>
            </w:pPr>
            <w:r>
              <w:rPr>
                <w:rFonts w:ascii="Times New Roman" w:hAnsi="Times New Roman" w:eastAsia="Times New Roman"/>
                <w:b/>
                <w:sz w:val="21"/>
              </w:rPr>
              <w:t>Luồng chính</w:t>
            </w:r>
          </w:p>
        </w:tc>
        <w:tc>
          <w:tcPr>
            <w:tcW w:w="7992" w:type="dxa"/>
          </w:tcPr>
          <w:p w14:paraId="6B5442E7">
            <w:pPr>
              <w:spacing w:after="30" w:line="252" w:lineRule="auto"/>
              <w:ind w:left="260" w:hanging="260"/>
            </w:pPr>
            <w:r>
              <w:rPr>
                <w:rFonts w:ascii="Times New Roman" w:hAnsi="Times New Roman" w:eastAsia="Times New Roman"/>
                <w:sz w:val="21"/>
              </w:rPr>
              <w:t>1. Nhập chủ đề.</w:t>
            </w:r>
          </w:p>
          <w:p w14:paraId="10D085DC">
            <w:pPr>
              <w:spacing w:after="30" w:line="252" w:lineRule="auto"/>
              <w:ind w:left="260" w:hanging="260"/>
            </w:pPr>
            <w:r>
              <w:rPr>
                <w:rFonts w:ascii="Times New Roman" w:hAnsi="Times New Roman" w:eastAsia="Times New Roman"/>
                <w:sz w:val="21"/>
              </w:rPr>
              <w:t>2. Chọn môn học và mức độ phù hợp.</w:t>
            </w:r>
          </w:p>
          <w:p w14:paraId="6C59EE14">
            <w:pPr>
              <w:spacing w:after="30" w:line="252" w:lineRule="auto"/>
              <w:ind w:left="260" w:hanging="260"/>
            </w:pPr>
            <w:r>
              <w:rPr>
                <w:rFonts w:ascii="Times New Roman" w:hAnsi="Times New Roman" w:eastAsia="Times New Roman"/>
                <w:sz w:val="21"/>
              </w:rPr>
              <w:t>3. Gửi yêu cầu cho AI.</w:t>
            </w:r>
          </w:p>
          <w:p w14:paraId="61FF8A34">
            <w:pPr>
              <w:spacing w:after="30" w:line="252" w:lineRule="auto"/>
              <w:ind w:left="260" w:hanging="260"/>
            </w:pPr>
            <w:r>
              <w:rPr>
                <w:rFonts w:ascii="Times New Roman" w:hAnsi="Times New Roman" w:eastAsia="Times New Roman"/>
                <w:sz w:val="21"/>
              </w:rPr>
              <w:t>4. AI sinh nội dung bài tập.</w:t>
            </w:r>
          </w:p>
          <w:p w14:paraId="48001211">
            <w:pPr>
              <w:spacing w:after="30" w:line="252" w:lineRule="auto"/>
              <w:ind w:left="260" w:hanging="260"/>
            </w:pPr>
            <w:r>
              <w:rPr>
                <w:rFonts w:ascii="Times New Roman" w:hAnsi="Times New Roman" w:eastAsia="Times New Roman"/>
                <w:sz w:val="21"/>
              </w:rPr>
              <w:t>5. Giáo viên kiểm tra, chỉnh sửa và lưu.</w:t>
            </w:r>
          </w:p>
        </w:tc>
      </w:tr>
      <w:tr w14:paraId="24B81418">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06487732">
            <w:pPr>
              <w:spacing w:after="0" w:line="252" w:lineRule="auto"/>
            </w:pPr>
            <w:r>
              <w:rPr>
                <w:rFonts w:ascii="Times New Roman" w:hAnsi="Times New Roman" w:eastAsia="Times New Roman"/>
                <w:b/>
                <w:sz w:val="21"/>
              </w:rPr>
              <w:t>Luồng thay thế / ngoại lệ</w:t>
            </w:r>
          </w:p>
        </w:tc>
        <w:tc>
          <w:tcPr>
            <w:tcW w:w="7992" w:type="dxa"/>
          </w:tcPr>
          <w:p w14:paraId="5B827F2F">
            <w:pPr>
              <w:spacing w:after="30" w:line="252" w:lineRule="auto"/>
              <w:ind w:left="80" w:hanging="80"/>
            </w:pPr>
            <w:r>
              <w:rPr>
                <w:rFonts w:ascii="Times New Roman" w:hAnsi="Times New Roman" w:eastAsia="Times New Roman"/>
                <w:sz w:val="21"/>
              </w:rPr>
              <w:t>• AI timeout/lỗi → thông báo và cho phép thử lại.</w:t>
            </w:r>
          </w:p>
          <w:p w14:paraId="333CD2DF">
            <w:pPr>
              <w:spacing w:after="30" w:line="252" w:lineRule="auto"/>
              <w:ind w:left="80" w:hanging="80"/>
            </w:pPr>
            <w:r>
              <w:rPr>
                <w:rFonts w:ascii="Times New Roman" w:hAnsi="Times New Roman" w:eastAsia="Times New Roman"/>
                <w:sz w:val="21"/>
              </w:rPr>
              <w:t>• Nội dung không phù hợp → giáo viên chỉnh sửa hoặc tạo lại.</w:t>
            </w:r>
          </w:p>
        </w:tc>
      </w:tr>
      <w:tr w14:paraId="2853A8FC">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0DDF0DB3">
            <w:pPr>
              <w:spacing w:after="0" w:line="252" w:lineRule="auto"/>
            </w:pPr>
            <w:r>
              <w:rPr>
                <w:rFonts w:ascii="Times New Roman" w:hAnsi="Times New Roman" w:eastAsia="Times New Roman"/>
                <w:b/>
                <w:sz w:val="21"/>
              </w:rPr>
              <w:t>Acceptance Criteria (Given/When/Then)</w:t>
            </w:r>
          </w:p>
        </w:tc>
        <w:tc>
          <w:tcPr>
            <w:tcW w:w="7992" w:type="dxa"/>
          </w:tcPr>
          <w:p w14:paraId="6E093F60">
            <w:pPr>
              <w:spacing w:after="30" w:line="252" w:lineRule="auto"/>
              <w:ind w:left="80" w:hanging="80"/>
            </w:pPr>
            <w:r>
              <w:rPr>
                <w:rFonts w:ascii="Times New Roman" w:hAnsi="Times New Roman" w:eastAsia="Times New Roman"/>
                <w:sz w:val="21"/>
              </w:rPr>
              <w:t>• Given giáo viên nhập đủ thông tin, When yêu cầu AI tạo bài, Then hệ thống trả về nội dung bài tập có thể chỉnh sửa.</w:t>
            </w:r>
          </w:p>
        </w:tc>
      </w:tr>
    </w:tbl>
    <w:p w14:paraId="525BFF31">
      <w:pPr>
        <w:spacing w:after="60"/>
      </w:pPr>
    </w:p>
    <w:tbl>
      <w:tblPr>
        <w:tblStyle w:val="12"/>
        <w:tblW w:w="0" w:type="auto"/>
        <w:jc w:val="center"/>
        <w:tblLayout w:type="fixed"/>
        <w:tblCellMar>
          <w:top w:w="0" w:type="dxa"/>
          <w:left w:w="108" w:type="dxa"/>
          <w:bottom w:w="0" w:type="dxa"/>
          <w:right w:w="108" w:type="dxa"/>
        </w:tblCellMar>
      </w:tblPr>
      <w:tblGrid>
        <w:gridCol w:w="4968"/>
        <w:gridCol w:w="4968"/>
      </w:tblGrid>
      <w:tr w14:paraId="240FED2F">
        <w:tblPrEx>
          <w:tblCellMar>
            <w:top w:w="0" w:type="dxa"/>
            <w:left w:w="108" w:type="dxa"/>
            <w:bottom w:w="0" w:type="dxa"/>
            <w:right w:w="108" w:type="dxa"/>
          </w:tblCellMar>
        </w:tblPrEx>
        <w:trPr>
          <w:tblHeader/>
          <w:jc w:val="center"/>
        </w:trPr>
        <w:tc>
          <w:tcPr>
            <w:tcW w:w="9936" w:type="dxa"/>
            <w:gridSpan w:val="2"/>
            <w:shd w:val="clear" w:color="auto" w:fill="D9EAF7"/>
            <w:tcMar>
              <w:top w:w="90" w:type="dxa"/>
              <w:left w:w="110" w:type="dxa"/>
              <w:bottom w:w="90" w:type="dxa"/>
              <w:right w:w="110" w:type="dxa"/>
            </w:tcMar>
            <w:vAlign w:val="center"/>
          </w:tcPr>
          <w:p w14:paraId="61D900AF">
            <w:pPr>
              <w:spacing w:after="0" w:line="252" w:lineRule="auto"/>
              <w:jc w:val="center"/>
            </w:pPr>
            <w:r>
              <w:rPr>
                <w:rFonts w:ascii="Times New Roman" w:hAnsi="Times New Roman" w:eastAsia="Times New Roman"/>
                <w:b/>
                <w:sz w:val="24"/>
              </w:rPr>
              <w:t>UC-09 – Chấm bài và nhận xét</w:t>
            </w:r>
          </w:p>
        </w:tc>
      </w:tr>
      <w:tr w14:paraId="260F3E50">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2A627B6C">
            <w:pPr>
              <w:spacing w:after="0" w:line="252" w:lineRule="auto"/>
            </w:pPr>
            <w:r>
              <w:rPr>
                <w:rFonts w:ascii="Times New Roman" w:hAnsi="Times New Roman" w:eastAsia="Times New Roman"/>
                <w:b/>
                <w:sz w:val="21"/>
              </w:rPr>
              <w:t>Actor</w:t>
            </w:r>
          </w:p>
        </w:tc>
        <w:tc>
          <w:tcPr>
            <w:tcW w:w="7992" w:type="dxa"/>
            <w:tcMar>
              <w:top w:w="90" w:type="dxa"/>
              <w:left w:w="110" w:type="dxa"/>
              <w:bottom w:w="90" w:type="dxa"/>
              <w:right w:w="110" w:type="dxa"/>
            </w:tcMar>
            <w:vAlign w:val="center"/>
          </w:tcPr>
          <w:p w14:paraId="368ACD6C">
            <w:pPr>
              <w:spacing w:after="0" w:line="252" w:lineRule="auto"/>
            </w:pPr>
            <w:r>
              <w:rPr>
                <w:rFonts w:ascii="Times New Roman" w:hAnsi="Times New Roman" w:eastAsia="Times New Roman"/>
                <w:b w:val="0"/>
                <w:sz w:val="21"/>
              </w:rPr>
              <w:t>Giáo viên</w:t>
            </w:r>
          </w:p>
        </w:tc>
      </w:tr>
      <w:tr w14:paraId="61A62315">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55EDD83A">
            <w:pPr>
              <w:spacing w:after="0" w:line="252" w:lineRule="auto"/>
            </w:pPr>
            <w:r>
              <w:rPr>
                <w:rFonts w:ascii="Times New Roman" w:hAnsi="Times New Roman" w:eastAsia="Times New Roman"/>
                <w:b/>
                <w:sz w:val="21"/>
              </w:rPr>
              <w:t>Mục tiêu</w:t>
            </w:r>
          </w:p>
        </w:tc>
        <w:tc>
          <w:tcPr>
            <w:tcW w:w="7992" w:type="dxa"/>
            <w:tcMar>
              <w:top w:w="90" w:type="dxa"/>
              <w:left w:w="110" w:type="dxa"/>
              <w:bottom w:w="90" w:type="dxa"/>
              <w:right w:w="110" w:type="dxa"/>
            </w:tcMar>
            <w:vAlign w:val="center"/>
          </w:tcPr>
          <w:p w14:paraId="5296A168">
            <w:pPr>
              <w:spacing w:after="0" w:line="252" w:lineRule="auto"/>
            </w:pPr>
            <w:r>
              <w:rPr>
                <w:rFonts w:ascii="Times New Roman" w:hAnsi="Times New Roman" w:eastAsia="Times New Roman"/>
                <w:b w:val="0"/>
                <w:sz w:val="21"/>
              </w:rPr>
              <w:t>Chấm điểm, ghi nhận xét và cập nhật kết quả cho học sinh.</w:t>
            </w:r>
          </w:p>
        </w:tc>
      </w:tr>
      <w:tr w14:paraId="5128E069">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ECE76B0">
            <w:pPr>
              <w:spacing w:after="0" w:line="252" w:lineRule="auto"/>
            </w:pPr>
            <w:r>
              <w:rPr>
                <w:rFonts w:ascii="Times New Roman" w:hAnsi="Times New Roman" w:eastAsia="Times New Roman"/>
                <w:b/>
                <w:sz w:val="21"/>
              </w:rPr>
              <w:t>Liên kết FR</w:t>
            </w:r>
          </w:p>
        </w:tc>
        <w:tc>
          <w:tcPr>
            <w:tcW w:w="7992" w:type="dxa"/>
            <w:tcMar>
              <w:top w:w="90" w:type="dxa"/>
              <w:left w:w="110" w:type="dxa"/>
              <w:bottom w:w="90" w:type="dxa"/>
              <w:right w:w="110" w:type="dxa"/>
            </w:tcMar>
            <w:vAlign w:val="center"/>
          </w:tcPr>
          <w:p w14:paraId="0165DD78">
            <w:pPr>
              <w:spacing w:after="0" w:line="252" w:lineRule="auto"/>
            </w:pPr>
            <w:r>
              <w:rPr>
                <w:rFonts w:ascii="Times New Roman" w:hAnsi="Times New Roman" w:eastAsia="Times New Roman"/>
                <w:b w:val="0"/>
                <w:sz w:val="21"/>
              </w:rPr>
              <w:t>FR-09</w:t>
            </w:r>
          </w:p>
        </w:tc>
      </w:tr>
      <w:tr w14:paraId="71C3261D">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06841E0D">
            <w:pPr>
              <w:spacing w:after="0" w:line="252" w:lineRule="auto"/>
            </w:pPr>
            <w:r>
              <w:rPr>
                <w:rFonts w:ascii="Times New Roman" w:hAnsi="Times New Roman" w:eastAsia="Times New Roman"/>
                <w:b/>
                <w:sz w:val="21"/>
              </w:rPr>
              <w:t>Priority</w:t>
            </w:r>
          </w:p>
        </w:tc>
        <w:tc>
          <w:tcPr>
            <w:tcW w:w="7992" w:type="dxa"/>
            <w:tcMar>
              <w:top w:w="90" w:type="dxa"/>
              <w:left w:w="110" w:type="dxa"/>
              <w:bottom w:w="90" w:type="dxa"/>
              <w:right w:w="110" w:type="dxa"/>
            </w:tcMar>
            <w:vAlign w:val="center"/>
          </w:tcPr>
          <w:p w14:paraId="4D8F5587">
            <w:pPr>
              <w:spacing w:after="0" w:line="252" w:lineRule="auto"/>
            </w:pPr>
            <w:r>
              <w:rPr>
                <w:rFonts w:ascii="Times New Roman" w:hAnsi="Times New Roman" w:eastAsia="Times New Roman"/>
                <w:b w:val="0"/>
                <w:sz w:val="21"/>
              </w:rPr>
              <w:t>High</w:t>
            </w:r>
          </w:p>
        </w:tc>
      </w:tr>
      <w:tr w14:paraId="7D02976C">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5CBEE7D8">
            <w:pPr>
              <w:spacing w:after="0" w:line="252" w:lineRule="auto"/>
            </w:pPr>
            <w:r>
              <w:rPr>
                <w:rFonts w:ascii="Times New Roman" w:hAnsi="Times New Roman" w:eastAsia="Times New Roman"/>
                <w:b/>
                <w:sz w:val="21"/>
              </w:rPr>
              <w:t>Tiền điều kiện</w:t>
            </w:r>
          </w:p>
        </w:tc>
        <w:tc>
          <w:tcPr>
            <w:tcW w:w="7992" w:type="dxa"/>
            <w:tcMar>
              <w:top w:w="90" w:type="dxa"/>
              <w:left w:w="110" w:type="dxa"/>
              <w:bottom w:w="90" w:type="dxa"/>
              <w:right w:w="110" w:type="dxa"/>
            </w:tcMar>
            <w:vAlign w:val="center"/>
          </w:tcPr>
          <w:p w14:paraId="0AD73ECE">
            <w:pPr>
              <w:spacing w:after="0" w:line="252" w:lineRule="auto"/>
            </w:pPr>
            <w:r>
              <w:rPr>
                <w:rFonts w:ascii="Times New Roman" w:hAnsi="Times New Roman" w:eastAsia="Times New Roman"/>
                <w:b w:val="0"/>
                <w:sz w:val="21"/>
              </w:rPr>
              <w:t>Có bài học sinh đã nộp và giáo viên có quyền chấm.</w:t>
            </w:r>
          </w:p>
        </w:tc>
      </w:tr>
      <w:tr w14:paraId="7B602951">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477C7499">
            <w:pPr>
              <w:spacing w:after="0" w:line="252" w:lineRule="auto"/>
            </w:pPr>
            <w:r>
              <w:rPr>
                <w:rFonts w:ascii="Times New Roman" w:hAnsi="Times New Roman" w:eastAsia="Times New Roman"/>
                <w:b/>
                <w:sz w:val="21"/>
              </w:rPr>
              <w:t>Hậu điều kiện</w:t>
            </w:r>
          </w:p>
        </w:tc>
        <w:tc>
          <w:tcPr>
            <w:tcW w:w="7992" w:type="dxa"/>
            <w:tcMar>
              <w:top w:w="90" w:type="dxa"/>
              <w:left w:w="110" w:type="dxa"/>
              <w:bottom w:w="90" w:type="dxa"/>
              <w:right w:w="110" w:type="dxa"/>
            </w:tcMar>
            <w:vAlign w:val="center"/>
          </w:tcPr>
          <w:p w14:paraId="31FE68DB">
            <w:pPr>
              <w:spacing w:after="0" w:line="252" w:lineRule="auto"/>
            </w:pPr>
            <w:r>
              <w:rPr>
                <w:rFonts w:ascii="Times New Roman" w:hAnsi="Times New Roman" w:eastAsia="Times New Roman"/>
                <w:b w:val="0"/>
                <w:sz w:val="21"/>
              </w:rPr>
              <w:t>Điểm và nhận xét được lưu, học sinh có thể xem theo quyền.</w:t>
            </w:r>
          </w:p>
        </w:tc>
      </w:tr>
      <w:tr w14:paraId="19D694AF">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092C2F45">
            <w:pPr>
              <w:spacing w:after="0" w:line="252" w:lineRule="auto"/>
            </w:pPr>
            <w:r>
              <w:rPr>
                <w:rFonts w:ascii="Times New Roman" w:hAnsi="Times New Roman" w:eastAsia="Times New Roman"/>
                <w:b/>
                <w:sz w:val="21"/>
              </w:rPr>
              <w:t>Luồng chính</w:t>
            </w:r>
          </w:p>
        </w:tc>
        <w:tc>
          <w:tcPr>
            <w:tcW w:w="7992" w:type="dxa"/>
          </w:tcPr>
          <w:p w14:paraId="268DE8A5">
            <w:pPr>
              <w:spacing w:after="30" w:line="252" w:lineRule="auto"/>
              <w:ind w:left="260" w:hanging="260"/>
            </w:pPr>
            <w:r>
              <w:rPr>
                <w:rFonts w:ascii="Times New Roman" w:hAnsi="Times New Roman" w:eastAsia="Times New Roman"/>
                <w:sz w:val="21"/>
              </w:rPr>
              <w:t>1. Mở danh sách bài đã nộp.</w:t>
            </w:r>
          </w:p>
          <w:p w14:paraId="630E99CF">
            <w:pPr>
              <w:spacing w:after="30" w:line="252" w:lineRule="auto"/>
              <w:ind w:left="260" w:hanging="260"/>
            </w:pPr>
            <w:r>
              <w:rPr>
                <w:rFonts w:ascii="Times New Roman" w:hAnsi="Times New Roman" w:eastAsia="Times New Roman"/>
                <w:sz w:val="21"/>
              </w:rPr>
              <w:t>2. Chọn bài của học sinh.</w:t>
            </w:r>
          </w:p>
          <w:p w14:paraId="03AC27C5">
            <w:pPr>
              <w:spacing w:after="30" w:line="252" w:lineRule="auto"/>
              <w:ind w:left="260" w:hanging="260"/>
            </w:pPr>
            <w:r>
              <w:rPr>
                <w:rFonts w:ascii="Times New Roman" w:hAnsi="Times New Roman" w:eastAsia="Times New Roman"/>
                <w:sz w:val="21"/>
              </w:rPr>
              <w:t>3. Xem nội dung bài làm.</w:t>
            </w:r>
          </w:p>
          <w:p w14:paraId="32928A4A">
            <w:pPr>
              <w:spacing w:after="30" w:line="252" w:lineRule="auto"/>
              <w:ind w:left="260" w:hanging="260"/>
            </w:pPr>
            <w:r>
              <w:rPr>
                <w:rFonts w:ascii="Times New Roman" w:hAnsi="Times New Roman" w:eastAsia="Times New Roman"/>
                <w:sz w:val="21"/>
              </w:rPr>
              <w:t>4. Nhập điểm.</w:t>
            </w:r>
          </w:p>
          <w:p w14:paraId="429BF2D5">
            <w:pPr>
              <w:spacing w:after="30" w:line="252" w:lineRule="auto"/>
              <w:ind w:left="260" w:hanging="260"/>
            </w:pPr>
            <w:r>
              <w:rPr>
                <w:rFonts w:ascii="Times New Roman" w:hAnsi="Times New Roman" w:eastAsia="Times New Roman"/>
                <w:sz w:val="21"/>
              </w:rPr>
              <w:t>5. Nhập nhận xét.</w:t>
            </w:r>
          </w:p>
          <w:p w14:paraId="5E7C0515">
            <w:pPr>
              <w:spacing w:after="30" w:line="252" w:lineRule="auto"/>
              <w:ind w:left="260" w:hanging="260"/>
            </w:pPr>
            <w:r>
              <w:rPr>
                <w:rFonts w:ascii="Times New Roman" w:hAnsi="Times New Roman" w:eastAsia="Times New Roman"/>
                <w:sz w:val="21"/>
              </w:rPr>
              <w:t>6. Lưu kết quả.</w:t>
            </w:r>
          </w:p>
        </w:tc>
      </w:tr>
      <w:tr w14:paraId="482F818F">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2476DCE8">
            <w:pPr>
              <w:spacing w:after="0" w:line="252" w:lineRule="auto"/>
            </w:pPr>
            <w:r>
              <w:rPr>
                <w:rFonts w:ascii="Times New Roman" w:hAnsi="Times New Roman" w:eastAsia="Times New Roman"/>
                <w:b/>
                <w:sz w:val="21"/>
              </w:rPr>
              <w:t>Luồng thay thế / ngoại lệ</w:t>
            </w:r>
          </w:p>
        </w:tc>
        <w:tc>
          <w:tcPr>
            <w:tcW w:w="7992" w:type="dxa"/>
          </w:tcPr>
          <w:p w14:paraId="34D47950">
            <w:pPr>
              <w:spacing w:after="30" w:line="252" w:lineRule="auto"/>
              <w:ind w:left="80" w:hanging="80"/>
            </w:pPr>
            <w:r>
              <w:rPr>
                <w:rFonts w:ascii="Times New Roman" w:hAnsi="Times New Roman" w:eastAsia="Times New Roman"/>
                <w:sz w:val="21"/>
              </w:rPr>
              <w:t>• Điểm ngoài phạm vi cho phép → báo lỗi.</w:t>
            </w:r>
          </w:p>
          <w:p w14:paraId="0D1BCD5E">
            <w:pPr>
              <w:spacing w:after="30" w:line="252" w:lineRule="auto"/>
              <w:ind w:left="80" w:hanging="80"/>
            </w:pPr>
            <w:r>
              <w:rPr>
                <w:rFonts w:ascii="Times New Roman" w:hAnsi="Times New Roman" w:eastAsia="Times New Roman"/>
                <w:sz w:val="21"/>
              </w:rPr>
              <w:t>• Thiếu dữ liệu bắt buộc → không cho lưu.</w:t>
            </w:r>
          </w:p>
        </w:tc>
      </w:tr>
      <w:tr w14:paraId="2F143C35">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23ADC7FA">
            <w:pPr>
              <w:spacing w:after="0" w:line="252" w:lineRule="auto"/>
            </w:pPr>
            <w:r>
              <w:rPr>
                <w:rFonts w:ascii="Times New Roman" w:hAnsi="Times New Roman" w:eastAsia="Times New Roman"/>
                <w:b/>
                <w:sz w:val="21"/>
              </w:rPr>
              <w:t>Acceptance Criteria (Given/When/Then)</w:t>
            </w:r>
          </w:p>
        </w:tc>
        <w:tc>
          <w:tcPr>
            <w:tcW w:w="7992" w:type="dxa"/>
          </w:tcPr>
          <w:p w14:paraId="6240DCF7">
            <w:pPr>
              <w:spacing w:after="30" w:line="252" w:lineRule="auto"/>
              <w:ind w:left="80" w:hanging="80"/>
            </w:pPr>
            <w:r>
              <w:rPr>
                <w:rFonts w:ascii="Times New Roman" w:hAnsi="Times New Roman" w:eastAsia="Times New Roman"/>
                <w:sz w:val="21"/>
              </w:rPr>
              <w:t>• Given bài đã được nộp, When giáo viên nhập điểm hợp lệ và lưu, Then điểm và nhận xét được cập nhật.</w:t>
            </w:r>
          </w:p>
        </w:tc>
      </w:tr>
    </w:tbl>
    <w:p w14:paraId="7E2A9218">
      <w:pPr>
        <w:spacing w:after="60"/>
      </w:pPr>
    </w:p>
    <w:tbl>
      <w:tblPr>
        <w:tblStyle w:val="12"/>
        <w:tblW w:w="0" w:type="auto"/>
        <w:jc w:val="center"/>
        <w:tblLayout w:type="fixed"/>
        <w:tblCellMar>
          <w:top w:w="0" w:type="dxa"/>
          <w:left w:w="108" w:type="dxa"/>
          <w:bottom w:w="0" w:type="dxa"/>
          <w:right w:w="108" w:type="dxa"/>
        </w:tblCellMar>
      </w:tblPr>
      <w:tblGrid>
        <w:gridCol w:w="4968"/>
        <w:gridCol w:w="4968"/>
      </w:tblGrid>
      <w:tr w14:paraId="396B0C7D">
        <w:tblPrEx>
          <w:tblCellMar>
            <w:top w:w="0" w:type="dxa"/>
            <w:left w:w="108" w:type="dxa"/>
            <w:bottom w:w="0" w:type="dxa"/>
            <w:right w:w="108" w:type="dxa"/>
          </w:tblCellMar>
        </w:tblPrEx>
        <w:trPr>
          <w:tblHeader/>
          <w:jc w:val="center"/>
        </w:trPr>
        <w:tc>
          <w:tcPr>
            <w:tcW w:w="9936" w:type="dxa"/>
            <w:gridSpan w:val="2"/>
            <w:shd w:val="clear" w:color="auto" w:fill="D9EAF7"/>
            <w:tcMar>
              <w:top w:w="90" w:type="dxa"/>
              <w:left w:w="110" w:type="dxa"/>
              <w:bottom w:w="90" w:type="dxa"/>
              <w:right w:w="110" w:type="dxa"/>
            </w:tcMar>
            <w:vAlign w:val="center"/>
          </w:tcPr>
          <w:p w14:paraId="72644E8C">
            <w:pPr>
              <w:spacing w:after="0" w:line="252" w:lineRule="auto"/>
              <w:jc w:val="center"/>
            </w:pPr>
            <w:r>
              <w:rPr>
                <w:rFonts w:ascii="Times New Roman" w:hAnsi="Times New Roman" w:eastAsia="Times New Roman"/>
                <w:b/>
                <w:sz w:val="24"/>
              </w:rPr>
              <w:t>UC-10 – Xem Dashboard lớp học</w:t>
            </w:r>
          </w:p>
        </w:tc>
      </w:tr>
      <w:tr w14:paraId="1F59758A">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6CB7685">
            <w:pPr>
              <w:spacing w:after="0" w:line="252" w:lineRule="auto"/>
            </w:pPr>
            <w:r>
              <w:rPr>
                <w:rFonts w:ascii="Times New Roman" w:hAnsi="Times New Roman" w:eastAsia="Times New Roman"/>
                <w:b/>
                <w:sz w:val="21"/>
              </w:rPr>
              <w:t>Actor</w:t>
            </w:r>
          </w:p>
        </w:tc>
        <w:tc>
          <w:tcPr>
            <w:tcW w:w="7992" w:type="dxa"/>
            <w:tcMar>
              <w:top w:w="90" w:type="dxa"/>
              <w:left w:w="110" w:type="dxa"/>
              <w:bottom w:w="90" w:type="dxa"/>
              <w:right w:w="110" w:type="dxa"/>
            </w:tcMar>
            <w:vAlign w:val="center"/>
          </w:tcPr>
          <w:p w14:paraId="567EEA7E">
            <w:pPr>
              <w:spacing w:after="0" w:line="252" w:lineRule="auto"/>
            </w:pPr>
            <w:r>
              <w:rPr>
                <w:rFonts w:ascii="Times New Roman" w:hAnsi="Times New Roman" w:eastAsia="Times New Roman"/>
                <w:b w:val="0"/>
                <w:sz w:val="21"/>
              </w:rPr>
              <w:t>Giáo viên</w:t>
            </w:r>
          </w:p>
        </w:tc>
      </w:tr>
      <w:tr w14:paraId="7BCC3F1C">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3312A535">
            <w:pPr>
              <w:spacing w:after="0" w:line="252" w:lineRule="auto"/>
            </w:pPr>
            <w:r>
              <w:rPr>
                <w:rFonts w:ascii="Times New Roman" w:hAnsi="Times New Roman" w:eastAsia="Times New Roman"/>
                <w:b/>
                <w:sz w:val="21"/>
              </w:rPr>
              <w:t>Mục tiêu</w:t>
            </w:r>
          </w:p>
        </w:tc>
        <w:tc>
          <w:tcPr>
            <w:tcW w:w="7992" w:type="dxa"/>
            <w:tcMar>
              <w:top w:w="90" w:type="dxa"/>
              <w:left w:w="110" w:type="dxa"/>
              <w:bottom w:w="90" w:type="dxa"/>
              <w:right w:w="110" w:type="dxa"/>
            </w:tcMar>
            <w:vAlign w:val="center"/>
          </w:tcPr>
          <w:p w14:paraId="1F8810AB">
            <w:pPr>
              <w:spacing w:after="0" w:line="252" w:lineRule="auto"/>
            </w:pPr>
            <w:r>
              <w:rPr>
                <w:rFonts w:ascii="Times New Roman" w:hAnsi="Times New Roman" w:eastAsia="Times New Roman"/>
                <w:b w:val="0"/>
                <w:sz w:val="21"/>
              </w:rPr>
              <w:t>Theo dõi tình hình học tập của cả lớp bằng dữ liệu Learning Analytics.</w:t>
            </w:r>
          </w:p>
        </w:tc>
      </w:tr>
      <w:tr w14:paraId="721AA4CD">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7DA61438">
            <w:pPr>
              <w:spacing w:after="0" w:line="252" w:lineRule="auto"/>
            </w:pPr>
            <w:r>
              <w:rPr>
                <w:rFonts w:ascii="Times New Roman" w:hAnsi="Times New Roman" w:eastAsia="Times New Roman"/>
                <w:b/>
                <w:sz w:val="21"/>
              </w:rPr>
              <w:t>Liên kết FR</w:t>
            </w:r>
          </w:p>
        </w:tc>
        <w:tc>
          <w:tcPr>
            <w:tcW w:w="7992" w:type="dxa"/>
            <w:tcMar>
              <w:top w:w="90" w:type="dxa"/>
              <w:left w:w="110" w:type="dxa"/>
              <w:bottom w:w="90" w:type="dxa"/>
              <w:right w:w="110" w:type="dxa"/>
            </w:tcMar>
            <w:vAlign w:val="center"/>
          </w:tcPr>
          <w:p w14:paraId="750163DF">
            <w:pPr>
              <w:spacing w:after="0" w:line="252" w:lineRule="auto"/>
            </w:pPr>
            <w:r>
              <w:rPr>
                <w:rFonts w:ascii="Times New Roman" w:hAnsi="Times New Roman" w:eastAsia="Times New Roman"/>
                <w:b w:val="0"/>
                <w:sz w:val="21"/>
              </w:rPr>
              <w:t>FR-10</w:t>
            </w:r>
          </w:p>
        </w:tc>
      </w:tr>
      <w:tr w14:paraId="28B3DC07">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005A8032">
            <w:pPr>
              <w:spacing w:after="0" w:line="252" w:lineRule="auto"/>
            </w:pPr>
            <w:r>
              <w:rPr>
                <w:rFonts w:ascii="Times New Roman" w:hAnsi="Times New Roman" w:eastAsia="Times New Roman"/>
                <w:b/>
                <w:sz w:val="21"/>
              </w:rPr>
              <w:t>Priority</w:t>
            </w:r>
          </w:p>
        </w:tc>
        <w:tc>
          <w:tcPr>
            <w:tcW w:w="7992" w:type="dxa"/>
            <w:tcMar>
              <w:top w:w="90" w:type="dxa"/>
              <w:left w:w="110" w:type="dxa"/>
              <w:bottom w:w="90" w:type="dxa"/>
              <w:right w:w="110" w:type="dxa"/>
            </w:tcMar>
            <w:vAlign w:val="center"/>
          </w:tcPr>
          <w:p w14:paraId="788EBFE9">
            <w:pPr>
              <w:spacing w:after="0" w:line="252" w:lineRule="auto"/>
            </w:pPr>
            <w:r>
              <w:rPr>
                <w:rFonts w:ascii="Times New Roman" w:hAnsi="Times New Roman" w:eastAsia="Times New Roman"/>
                <w:b w:val="0"/>
                <w:sz w:val="21"/>
              </w:rPr>
              <w:t>High</w:t>
            </w:r>
          </w:p>
        </w:tc>
      </w:tr>
      <w:tr w14:paraId="6C32280D">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4921AE00">
            <w:pPr>
              <w:spacing w:after="0" w:line="252" w:lineRule="auto"/>
            </w:pPr>
            <w:r>
              <w:rPr>
                <w:rFonts w:ascii="Times New Roman" w:hAnsi="Times New Roman" w:eastAsia="Times New Roman"/>
                <w:b/>
                <w:sz w:val="21"/>
              </w:rPr>
              <w:t>Tiền điều kiện</w:t>
            </w:r>
          </w:p>
        </w:tc>
        <w:tc>
          <w:tcPr>
            <w:tcW w:w="7992" w:type="dxa"/>
            <w:tcMar>
              <w:top w:w="90" w:type="dxa"/>
              <w:left w:w="110" w:type="dxa"/>
              <w:bottom w:w="90" w:type="dxa"/>
              <w:right w:w="110" w:type="dxa"/>
            </w:tcMar>
            <w:vAlign w:val="center"/>
          </w:tcPr>
          <w:p w14:paraId="15C21F81">
            <w:pPr>
              <w:spacing w:after="0" w:line="252" w:lineRule="auto"/>
            </w:pPr>
            <w:r>
              <w:rPr>
                <w:rFonts w:ascii="Times New Roman" w:hAnsi="Times New Roman" w:eastAsia="Times New Roman"/>
                <w:b w:val="0"/>
                <w:sz w:val="21"/>
              </w:rPr>
              <w:t>Giáo viên đã đăng nhập và có lớp được phụ trách.</w:t>
            </w:r>
          </w:p>
        </w:tc>
      </w:tr>
      <w:tr w14:paraId="61E94E72">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32D03D97">
            <w:pPr>
              <w:spacing w:after="0" w:line="252" w:lineRule="auto"/>
            </w:pPr>
            <w:r>
              <w:rPr>
                <w:rFonts w:ascii="Times New Roman" w:hAnsi="Times New Roman" w:eastAsia="Times New Roman"/>
                <w:b/>
                <w:sz w:val="21"/>
              </w:rPr>
              <w:t>Hậu điều kiện</w:t>
            </w:r>
          </w:p>
        </w:tc>
        <w:tc>
          <w:tcPr>
            <w:tcW w:w="7992" w:type="dxa"/>
            <w:tcMar>
              <w:top w:w="90" w:type="dxa"/>
              <w:left w:w="110" w:type="dxa"/>
              <w:bottom w:w="90" w:type="dxa"/>
              <w:right w:w="110" w:type="dxa"/>
            </w:tcMar>
            <w:vAlign w:val="center"/>
          </w:tcPr>
          <w:p w14:paraId="7F0ECB99">
            <w:pPr>
              <w:spacing w:after="0" w:line="252" w:lineRule="auto"/>
            </w:pPr>
            <w:r>
              <w:rPr>
                <w:rFonts w:ascii="Times New Roman" w:hAnsi="Times New Roman" w:eastAsia="Times New Roman"/>
                <w:b w:val="0"/>
                <w:sz w:val="21"/>
              </w:rPr>
              <w:t>Dashboard lớp hiển thị các chỉ số tổng hợp và học sinh cần hỗ trợ.</w:t>
            </w:r>
          </w:p>
        </w:tc>
      </w:tr>
      <w:tr w14:paraId="66564055">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E786139">
            <w:pPr>
              <w:spacing w:after="0" w:line="252" w:lineRule="auto"/>
            </w:pPr>
            <w:r>
              <w:rPr>
                <w:rFonts w:ascii="Times New Roman" w:hAnsi="Times New Roman" w:eastAsia="Times New Roman"/>
                <w:b/>
                <w:sz w:val="21"/>
              </w:rPr>
              <w:t>Luồng chính</w:t>
            </w:r>
          </w:p>
        </w:tc>
        <w:tc>
          <w:tcPr>
            <w:tcW w:w="7992" w:type="dxa"/>
          </w:tcPr>
          <w:p w14:paraId="4419F08B">
            <w:pPr>
              <w:spacing w:after="30" w:line="252" w:lineRule="auto"/>
              <w:ind w:left="260" w:hanging="260"/>
            </w:pPr>
            <w:r>
              <w:rPr>
                <w:rFonts w:ascii="Times New Roman" w:hAnsi="Times New Roman" w:eastAsia="Times New Roman"/>
                <w:sz w:val="21"/>
              </w:rPr>
              <w:t>1. Mở Dashboard lớp.</w:t>
            </w:r>
          </w:p>
          <w:p w14:paraId="0F3A1134">
            <w:pPr>
              <w:spacing w:after="30" w:line="252" w:lineRule="auto"/>
              <w:ind w:left="260" w:hanging="260"/>
            </w:pPr>
            <w:r>
              <w:rPr>
                <w:rFonts w:ascii="Times New Roman" w:hAnsi="Times New Roman" w:eastAsia="Times New Roman"/>
                <w:sz w:val="21"/>
              </w:rPr>
              <w:t>2. Hệ thống tổng hợp dữ liệu bài tập và điểm.</w:t>
            </w:r>
          </w:p>
          <w:p w14:paraId="4437FA86">
            <w:pPr>
              <w:spacing w:after="30" w:line="252" w:lineRule="auto"/>
              <w:ind w:left="260" w:hanging="260"/>
            </w:pPr>
            <w:r>
              <w:rPr>
                <w:rFonts w:ascii="Times New Roman" w:hAnsi="Times New Roman" w:eastAsia="Times New Roman"/>
                <w:sz w:val="21"/>
              </w:rPr>
              <w:t>3. Hiển thị tỷ lệ hoàn thành.</w:t>
            </w:r>
          </w:p>
          <w:p w14:paraId="3B356193">
            <w:pPr>
              <w:spacing w:after="30" w:line="252" w:lineRule="auto"/>
              <w:ind w:left="260" w:hanging="260"/>
            </w:pPr>
            <w:r>
              <w:rPr>
                <w:rFonts w:ascii="Times New Roman" w:hAnsi="Times New Roman" w:eastAsia="Times New Roman"/>
                <w:sz w:val="21"/>
              </w:rPr>
              <w:t>4. Hiển thị điểm trung bình.</w:t>
            </w:r>
          </w:p>
          <w:p w14:paraId="61949C35">
            <w:pPr>
              <w:spacing w:after="30" w:line="252" w:lineRule="auto"/>
              <w:ind w:left="260" w:hanging="260"/>
            </w:pPr>
            <w:r>
              <w:rPr>
                <w:rFonts w:ascii="Times New Roman" w:hAnsi="Times New Roman" w:eastAsia="Times New Roman"/>
                <w:sz w:val="21"/>
              </w:rPr>
              <w:t>5. Hiển thị danh sách học sinh có dấu hiệu cần hỗ trợ.</w:t>
            </w:r>
          </w:p>
        </w:tc>
      </w:tr>
      <w:tr w14:paraId="02DF8C79">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43242E8">
            <w:pPr>
              <w:spacing w:after="0" w:line="252" w:lineRule="auto"/>
            </w:pPr>
            <w:r>
              <w:rPr>
                <w:rFonts w:ascii="Times New Roman" w:hAnsi="Times New Roman" w:eastAsia="Times New Roman"/>
                <w:b/>
                <w:sz w:val="21"/>
              </w:rPr>
              <w:t>Luồng thay thế / ngoại lệ</w:t>
            </w:r>
          </w:p>
        </w:tc>
        <w:tc>
          <w:tcPr>
            <w:tcW w:w="7992" w:type="dxa"/>
          </w:tcPr>
          <w:p w14:paraId="1D5058F4">
            <w:pPr>
              <w:spacing w:after="30" w:line="252" w:lineRule="auto"/>
              <w:ind w:left="80" w:hanging="80"/>
            </w:pPr>
            <w:r>
              <w:rPr>
                <w:rFonts w:ascii="Times New Roman" w:hAnsi="Times New Roman" w:eastAsia="Times New Roman"/>
                <w:sz w:val="21"/>
              </w:rPr>
              <w:t>• Không có dữ liệu trong kỳ → hiển thị thông báo chưa có dữ liệu.</w:t>
            </w:r>
          </w:p>
        </w:tc>
      </w:tr>
      <w:tr w14:paraId="71EDA637">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3B91F437">
            <w:pPr>
              <w:spacing w:after="0" w:line="252" w:lineRule="auto"/>
            </w:pPr>
            <w:r>
              <w:rPr>
                <w:rFonts w:ascii="Times New Roman" w:hAnsi="Times New Roman" w:eastAsia="Times New Roman"/>
                <w:b/>
                <w:sz w:val="21"/>
              </w:rPr>
              <w:t>Acceptance Criteria (Given/When/Then)</w:t>
            </w:r>
          </w:p>
        </w:tc>
        <w:tc>
          <w:tcPr>
            <w:tcW w:w="7992" w:type="dxa"/>
          </w:tcPr>
          <w:p w14:paraId="27D22C78">
            <w:pPr>
              <w:spacing w:after="30" w:line="252" w:lineRule="auto"/>
              <w:ind w:left="80" w:hanging="80"/>
            </w:pPr>
            <w:r>
              <w:rPr>
                <w:rFonts w:ascii="Times New Roman" w:hAnsi="Times New Roman" w:eastAsia="Times New Roman"/>
                <w:sz w:val="21"/>
              </w:rPr>
              <w:t>• Given lớp có dữ liệu học tập, When giáo viên mở Dashboard, Then hệ thống hiển thị tỷ lệ hoàn thành, điểm trung bình và danh sách cần hỗ trợ.</w:t>
            </w:r>
          </w:p>
        </w:tc>
      </w:tr>
    </w:tbl>
    <w:p w14:paraId="0645D3C7">
      <w:pPr>
        <w:spacing w:after="60"/>
      </w:pPr>
    </w:p>
    <w:tbl>
      <w:tblPr>
        <w:tblStyle w:val="12"/>
        <w:tblW w:w="0" w:type="auto"/>
        <w:jc w:val="center"/>
        <w:tblLayout w:type="fixed"/>
        <w:tblCellMar>
          <w:top w:w="0" w:type="dxa"/>
          <w:left w:w="108" w:type="dxa"/>
          <w:bottom w:w="0" w:type="dxa"/>
          <w:right w:w="108" w:type="dxa"/>
        </w:tblCellMar>
      </w:tblPr>
      <w:tblGrid>
        <w:gridCol w:w="4968"/>
        <w:gridCol w:w="4968"/>
      </w:tblGrid>
      <w:tr w14:paraId="62D55FB3">
        <w:tblPrEx>
          <w:tblCellMar>
            <w:top w:w="0" w:type="dxa"/>
            <w:left w:w="108" w:type="dxa"/>
            <w:bottom w:w="0" w:type="dxa"/>
            <w:right w:w="108" w:type="dxa"/>
          </w:tblCellMar>
        </w:tblPrEx>
        <w:trPr>
          <w:tblHeader/>
          <w:jc w:val="center"/>
        </w:trPr>
        <w:tc>
          <w:tcPr>
            <w:tcW w:w="9936" w:type="dxa"/>
            <w:gridSpan w:val="2"/>
            <w:shd w:val="clear" w:color="auto" w:fill="D9EAF7"/>
            <w:tcMar>
              <w:top w:w="90" w:type="dxa"/>
              <w:left w:w="110" w:type="dxa"/>
              <w:bottom w:w="90" w:type="dxa"/>
              <w:right w:w="110" w:type="dxa"/>
            </w:tcMar>
            <w:vAlign w:val="center"/>
          </w:tcPr>
          <w:p w14:paraId="173FFF15">
            <w:pPr>
              <w:spacing w:after="0" w:line="252" w:lineRule="auto"/>
              <w:jc w:val="center"/>
            </w:pPr>
            <w:r>
              <w:rPr>
                <w:rFonts w:ascii="Times New Roman" w:hAnsi="Times New Roman" w:eastAsia="Times New Roman"/>
                <w:b/>
                <w:sz w:val="24"/>
              </w:rPr>
              <w:t>UC-11 – Xem hồ sơ năng lực học sinh</w:t>
            </w:r>
          </w:p>
        </w:tc>
      </w:tr>
      <w:tr w14:paraId="350F880C">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761F2741">
            <w:pPr>
              <w:spacing w:after="0" w:line="252" w:lineRule="auto"/>
            </w:pPr>
            <w:r>
              <w:rPr>
                <w:rFonts w:ascii="Times New Roman" w:hAnsi="Times New Roman" w:eastAsia="Times New Roman"/>
                <w:b/>
                <w:sz w:val="21"/>
              </w:rPr>
              <w:t>Actor</w:t>
            </w:r>
          </w:p>
        </w:tc>
        <w:tc>
          <w:tcPr>
            <w:tcW w:w="7992" w:type="dxa"/>
            <w:tcMar>
              <w:top w:w="90" w:type="dxa"/>
              <w:left w:w="110" w:type="dxa"/>
              <w:bottom w:w="90" w:type="dxa"/>
              <w:right w:w="110" w:type="dxa"/>
            </w:tcMar>
            <w:vAlign w:val="center"/>
          </w:tcPr>
          <w:p w14:paraId="6DE318E9">
            <w:pPr>
              <w:spacing w:after="0" w:line="252" w:lineRule="auto"/>
            </w:pPr>
            <w:r>
              <w:rPr>
                <w:rFonts w:ascii="Times New Roman" w:hAnsi="Times New Roman" w:eastAsia="Times New Roman"/>
                <w:b w:val="0"/>
                <w:sz w:val="21"/>
              </w:rPr>
              <w:t>Giáo viên</w:t>
            </w:r>
          </w:p>
        </w:tc>
      </w:tr>
      <w:tr w14:paraId="24B30535">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50DF484">
            <w:pPr>
              <w:spacing w:after="0" w:line="252" w:lineRule="auto"/>
            </w:pPr>
            <w:r>
              <w:rPr>
                <w:rFonts w:ascii="Times New Roman" w:hAnsi="Times New Roman" w:eastAsia="Times New Roman"/>
                <w:b/>
                <w:sz w:val="21"/>
              </w:rPr>
              <w:t>Mục tiêu</w:t>
            </w:r>
          </w:p>
        </w:tc>
        <w:tc>
          <w:tcPr>
            <w:tcW w:w="7992" w:type="dxa"/>
            <w:tcMar>
              <w:top w:w="90" w:type="dxa"/>
              <w:left w:w="110" w:type="dxa"/>
              <w:bottom w:w="90" w:type="dxa"/>
              <w:right w:w="110" w:type="dxa"/>
            </w:tcMar>
            <w:vAlign w:val="center"/>
          </w:tcPr>
          <w:p w14:paraId="55925434">
            <w:pPr>
              <w:spacing w:after="0" w:line="252" w:lineRule="auto"/>
            </w:pPr>
            <w:r>
              <w:rPr>
                <w:rFonts w:ascii="Times New Roman" w:hAnsi="Times New Roman" w:eastAsia="Times New Roman"/>
                <w:b w:val="0"/>
                <w:sz w:val="21"/>
              </w:rPr>
              <w:t>Phân tích hồ sơ năng lực cá nhân của một học sinh.</w:t>
            </w:r>
          </w:p>
        </w:tc>
      </w:tr>
      <w:tr w14:paraId="7FD20627">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5F2678ED">
            <w:pPr>
              <w:spacing w:after="0" w:line="252" w:lineRule="auto"/>
            </w:pPr>
            <w:r>
              <w:rPr>
                <w:rFonts w:ascii="Times New Roman" w:hAnsi="Times New Roman" w:eastAsia="Times New Roman"/>
                <w:b/>
                <w:sz w:val="21"/>
              </w:rPr>
              <w:t>Liên kết FR</w:t>
            </w:r>
          </w:p>
        </w:tc>
        <w:tc>
          <w:tcPr>
            <w:tcW w:w="7992" w:type="dxa"/>
            <w:tcMar>
              <w:top w:w="90" w:type="dxa"/>
              <w:left w:w="110" w:type="dxa"/>
              <w:bottom w:w="90" w:type="dxa"/>
              <w:right w:w="110" w:type="dxa"/>
            </w:tcMar>
            <w:vAlign w:val="center"/>
          </w:tcPr>
          <w:p w14:paraId="38339CE5">
            <w:pPr>
              <w:spacing w:after="0" w:line="252" w:lineRule="auto"/>
            </w:pPr>
            <w:r>
              <w:rPr>
                <w:rFonts w:ascii="Times New Roman" w:hAnsi="Times New Roman" w:eastAsia="Times New Roman"/>
                <w:b w:val="0"/>
                <w:sz w:val="21"/>
              </w:rPr>
              <w:t>FR-11</w:t>
            </w:r>
          </w:p>
        </w:tc>
      </w:tr>
      <w:tr w14:paraId="1C35B167">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2F853DFE">
            <w:pPr>
              <w:spacing w:after="0" w:line="252" w:lineRule="auto"/>
            </w:pPr>
            <w:r>
              <w:rPr>
                <w:rFonts w:ascii="Times New Roman" w:hAnsi="Times New Roman" w:eastAsia="Times New Roman"/>
                <w:b/>
                <w:sz w:val="21"/>
              </w:rPr>
              <w:t>Priority</w:t>
            </w:r>
          </w:p>
        </w:tc>
        <w:tc>
          <w:tcPr>
            <w:tcW w:w="7992" w:type="dxa"/>
            <w:tcMar>
              <w:top w:w="90" w:type="dxa"/>
              <w:left w:w="110" w:type="dxa"/>
              <w:bottom w:w="90" w:type="dxa"/>
              <w:right w:w="110" w:type="dxa"/>
            </w:tcMar>
            <w:vAlign w:val="center"/>
          </w:tcPr>
          <w:p w14:paraId="6DFB729A">
            <w:pPr>
              <w:spacing w:after="0" w:line="252" w:lineRule="auto"/>
            </w:pPr>
            <w:r>
              <w:rPr>
                <w:rFonts w:ascii="Times New Roman" w:hAnsi="Times New Roman" w:eastAsia="Times New Roman"/>
                <w:b w:val="0"/>
                <w:sz w:val="21"/>
              </w:rPr>
              <w:t>High</w:t>
            </w:r>
          </w:p>
        </w:tc>
      </w:tr>
      <w:tr w14:paraId="6A93AC02">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4BA43C94">
            <w:pPr>
              <w:spacing w:after="0" w:line="252" w:lineRule="auto"/>
            </w:pPr>
            <w:r>
              <w:rPr>
                <w:rFonts w:ascii="Times New Roman" w:hAnsi="Times New Roman" w:eastAsia="Times New Roman"/>
                <w:b/>
                <w:sz w:val="21"/>
              </w:rPr>
              <w:t>Tiền điều kiện</w:t>
            </w:r>
          </w:p>
        </w:tc>
        <w:tc>
          <w:tcPr>
            <w:tcW w:w="7992" w:type="dxa"/>
            <w:tcMar>
              <w:top w:w="90" w:type="dxa"/>
              <w:left w:w="110" w:type="dxa"/>
              <w:bottom w:w="90" w:type="dxa"/>
              <w:right w:w="110" w:type="dxa"/>
            </w:tcMar>
            <w:vAlign w:val="center"/>
          </w:tcPr>
          <w:p w14:paraId="5407CA84">
            <w:pPr>
              <w:spacing w:after="0" w:line="252" w:lineRule="auto"/>
            </w:pPr>
            <w:r>
              <w:rPr>
                <w:rFonts w:ascii="Times New Roman" w:hAnsi="Times New Roman" w:eastAsia="Times New Roman"/>
                <w:b w:val="0"/>
                <w:sz w:val="21"/>
              </w:rPr>
              <w:t>Giáo viên đã đăng nhập và có quyền xem lớp.</w:t>
            </w:r>
          </w:p>
        </w:tc>
      </w:tr>
      <w:tr w14:paraId="5E090DC9">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5B9D92B4">
            <w:pPr>
              <w:spacing w:after="0" w:line="252" w:lineRule="auto"/>
            </w:pPr>
            <w:r>
              <w:rPr>
                <w:rFonts w:ascii="Times New Roman" w:hAnsi="Times New Roman" w:eastAsia="Times New Roman"/>
                <w:b/>
                <w:sz w:val="21"/>
              </w:rPr>
              <w:t>Hậu điều kiện</w:t>
            </w:r>
          </w:p>
        </w:tc>
        <w:tc>
          <w:tcPr>
            <w:tcW w:w="7992" w:type="dxa"/>
            <w:tcMar>
              <w:top w:w="90" w:type="dxa"/>
              <w:left w:w="110" w:type="dxa"/>
              <w:bottom w:w="90" w:type="dxa"/>
              <w:right w:w="110" w:type="dxa"/>
            </w:tcMar>
            <w:vAlign w:val="center"/>
          </w:tcPr>
          <w:p w14:paraId="61C2806B">
            <w:pPr>
              <w:spacing w:after="0" w:line="252" w:lineRule="auto"/>
            </w:pPr>
            <w:r>
              <w:rPr>
                <w:rFonts w:ascii="Times New Roman" w:hAnsi="Times New Roman" w:eastAsia="Times New Roman"/>
                <w:b w:val="0"/>
                <w:sz w:val="21"/>
              </w:rPr>
              <w:t>Hệ thống hiển thị hồ sơ năng lực và lịch sử học tập liên quan.</w:t>
            </w:r>
          </w:p>
        </w:tc>
      </w:tr>
      <w:tr w14:paraId="1DEA0C1B">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06CB3346">
            <w:pPr>
              <w:spacing w:after="0" w:line="252" w:lineRule="auto"/>
            </w:pPr>
            <w:r>
              <w:rPr>
                <w:rFonts w:ascii="Times New Roman" w:hAnsi="Times New Roman" w:eastAsia="Times New Roman"/>
                <w:b/>
                <w:sz w:val="21"/>
              </w:rPr>
              <w:t>Luồng chính</w:t>
            </w:r>
          </w:p>
        </w:tc>
        <w:tc>
          <w:tcPr>
            <w:tcW w:w="7992" w:type="dxa"/>
          </w:tcPr>
          <w:p w14:paraId="1D5EBA5D">
            <w:pPr>
              <w:spacing w:after="30" w:line="252" w:lineRule="auto"/>
              <w:ind w:left="260" w:hanging="260"/>
            </w:pPr>
            <w:r>
              <w:rPr>
                <w:rFonts w:ascii="Times New Roman" w:hAnsi="Times New Roman" w:eastAsia="Times New Roman"/>
                <w:sz w:val="21"/>
              </w:rPr>
              <w:t>1. Chọn một học sinh.</w:t>
            </w:r>
          </w:p>
          <w:p w14:paraId="30B61BE3">
            <w:pPr>
              <w:spacing w:after="30" w:line="252" w:lineRule="auto"/>
              <w:ind w:left="260" w:hanging="260"/>
            </w:pPr>
            <w:r>
              <w:rPr>
                <w:rFonts w:ascii="Times New Roman" w:hAnsi="Times New Roman" w:eastAsia="Times New Roman"/>
                <w:sz w:val="21"/>
              </w:rPr>
              <w:t>2. Mở hồ sơ năng lực.</w:t>
            </w:r>
          </w:p>
          <w:p w14:paraId="2098C6CE">
            <w:pPr>
              <w:spacing w:after="30" w:line="252" w:lineRule="auto"/>
              <w:ind w:left="260" w:hanging="260"/>
            </w:pPr>
            <w:r>
              <w:rPr>
                <w:rFonts w:ascii="Times New Roman" w:hAnsi="Times New Roman" w:eastAsia="Times New Roman"/>
                <w:sz w:val="21"/>
              </w:rPr>
              <w:t>3. Xem điểm theo môn/kỹ năng.</w:t>
            </w:r>
          </w:p>
          <w:p w14:paraId="40658822">
            <w:pPr>
              <w:spacing w:after="30" w:line="252" w:lineRule="auto"/>
              <w:ind w:left="260" w:hanging="260"/>
            </w:pPr>
            <w:r>
              <w:rPr>
                <w:rFonts w:ascii="Times New Roman" w:hAnsi="Times New Roman" w:eastAsia="Times New Roman"/>
                <w:sz w:val="21"/>
              </w:rPr>
              <w:t>4. Xem xu hướng tiến bộ và các mặt còn yếu.</w:t>
            </w:r>
          </w:p>
        </w:tc>
      </w:tr>
      <w:tr w14:paraId="5BF9D4BE">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7D046DC8">
            <w:pPr>
              <w:spacing w:after="0" w:line="252" w:lineRule="auto"/>
            </w:pPr>
            <w:r>
              <w:rPr>
                <w:rFonts w:ascii="Times New Roman" w:hAnsi="Times New Roman" w:eastAsia="Times New Roman"/>
                <w:b/>
                <w:sz w:val="21"/>
              </w:rPr>
              <w:t>Luồng thay thế / ngoại lệ</w:t>
            </w:r>
          </w:p>
        </w:tc>
        <w:tc>
          <w:tcPr>
            <w:tcW w:w="7992" w:type="dxa"/>
          </w:tcPr>
          <w:p w14:paraId="45979459">
            <w:pPr>
              <w:spacing w:after="30" w:line="252" w:lineRule="auto"/>
              <w:ind w:left="80" w:hanging="80"/>
            </w:pPr>
            <w:r>
              <w:rPr>
                <w:rFonts w:ascii="Times New Roman" w:hAnsi="Times New Roman" w:eastAsia="Times New Roman"/>
                <w:sz w:val="21"/>
              </w:rPr>
              <w:t>• Học sinh chưa có dữ liệu → hiển thị trạng thái chưa đủ dữ liệu.</w:t>
            </w:r>
          </w:p>
        </w:tc>
      </w:tr>
      <w:tr w14:paraId="7BE1B473">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C5B9DB9">
            <w:pPr>
              <w:spacing w:after="0" w:line="252" w:lineRule="auto"/>
            </w:pPr>
            <w:r>
              <w:rPr>
                <w:rFonts w:ascii="Times New Roman" w:hAnsi="Times New Roman" w:eastAsia="Times New Roman"/>
                <w:b/>
                <w:sz w:val="21"/>
              </w:rPr>
              <w:t>Acceptance Criteria (Given/When/Then)</w:t>
            </w:r>
          </w:p>
        </w:tc>
        <w:tc>
          <w:tcPr>
            <w:tcW w:w="7992" w:type="dxa"/>
          </w:tcPr>
          <w:p w14:paraId="76CFE385">
            <w:pPr>
              <w:spacing w:after="30" w:line="252" w:lineRule="auto"/>
              <w:ind w:left="80" w:hanging="80"/>
            </w:pPr>
            <w:r>
              <w:rPr>
                <w:rFonts w:ascii="Times New Roman" w:hAnsi="Times New Roman" w:eastAsia="Times New Roman"/>
                <w:sz w:val="21"/>
              </w:rPr>
              <w:t>• Given học sinh có dữ liệu, When giáo viên mở hồ sơ, Then hệ thống hiển thị các chỉ số năng lực và xu hướng học tập.</w:t>
            </w:r>
          </w:p>
        </w:tc>
      </w:tr>
    </w:tbl>
    <w:p w14:paraId="7827421B">
      <w:pPr>
        <w:spacing w:after="60"/>
      </w:pPr>
    </w:p>
    <w:tbl>
      <w:tblPr>
        <w:tblStyle w:val="12"/>
        <w:tblW w:w="0" w:type="auto"/>
        <w:jc w:val="center"/>
        <w:tblLayout w:type="fixed"/>
        <w:tblCellMar>
          <w:top w:w="0" w:type="dxa"/>
          <w:left w:w="108" w:type="dxa"/>
          <w:bottom w:w="0" w:type="dxa"/>
          <w:right w:w="108" w:type="dxa"/>
        </w:tblCellMar>
      </w:tblPr>
      <w:tblGrid>
        <w:gridCol w:w="4968"/>
        <w:gridCol w:w="4968"/>
      </w:tblGrid>
      <w:tr w14:paraId="6C1A5BCD">
        <w:tblPrEx>
          <w:tblCellMar>
            <w:top w:w="0" w:type="dxa"/>
            <w:left w:w="108" w:type="dxa"/>
            <w:bottom w:w="0" w:type="dxa"/>
            <w:right w:w="108" w:type="dxa"/>
          </w:tblCellMar>
        </w:tblPrEx>
        <w:trPr>
          <w:tblHeader/>
          <w:jc w:val="center"/>
        </w:trPr>
        <w:tc>
          <w:tcPr>
            <w:tcW w:w="9936" w:type="dxa"/>
            <w:gridSpan w:val="2"/>
            <w:shd w:val="clear" w:color="auto" w:fill="D9EAF7"/>
            <w:tcMar>
              <w:top w:w="90" w:type="dxa"/>
              <w:left w:w="110" w:type="dxa"/>
              <w:bottom w:w="90" w:type="dxa"/>
              <w:right w:w="110" w:type="dxa"/>
            </w:tcMar>
            <w:vAlign w:val="center"/>
          </w:tcPr>
          <w:p w14:paraId="2E583B98">
            <w:pPr>
              <w:spacing w:after="0" w:line="252" w:lineRule="auto"/>
              <w:jc w:val="center"/>
            </w:pPr>
            <w:r>
              <w:rPr>
                <w:rFonts w:ascii="Times New Roman" w:hAnsi="Times New Roman" w:eastAsia="Times New Roman"/>
                <w:b/>
                <w:sz w:val="24"/>
              </w:rPr>
              <w:t>UC-12 – Nhận cảnh báo học sinh có nguy cơ học yếu</w:t>
            </w:r>
          </w:p>
        </w:tc>
      </w:tr>
      <w:tr w14:paraId="4E875CA8">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4D31EFA8">
            <w:pPr>
              <w:spacing w:after="0" w:line="252" w:lineRule="auto"/>
            </w:pPr>
            <w:r>
              <w:rPr>
                <w:rFonts w:ascii="Times New Roman" w:hAnsi="Times New Roman" w:eastAsia="Times New Roman"/>
                <w:b/>
                <w:sz w:val="21"/>
              </w:rPr>
              <w:t>Actor</w:t>
            </w:r>
          </w:p>
        </w:tc>
        <w:tc>
          <w:tcPr>
            <w:tcW w:w="7992" w:type="dxa"/>
            <w:tcMar>
              <w:top w:w="90" w:type="dxa"/>
              <w:left w:w="110" w:type="dxa"/>
              <w:bottom w:w="90" w:type="dxa"/>
              <w:right w:w="110" w:type="dxa"/>
            </w:tcMar>
            <w:vAlign w:val="center"/>
          </w:tcPr>
          <w:p w14:paraId="6D9A2E84">
            <w:pPr>
              <w:spacing w:after="0" w:line="252" w:lineRule="auto"/>
            </w:pPr>
            <w:r>
              <w:rPr>
                <w:rFonts w:ascii="Times New Roman" w:hAnsi="Times New Roman" w:eastAsia="Times New Roman"/>
                <w:b w:val="0"/>
                <w:sz w:val="21"/>
              </w:rPr>
              <w:t>Giáo viên</w:t>
            </w:r>
          </w:p>
        </w:tc>
      </w:tr>
      <w:tr w14:paraId="4DFA752F">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7489EBAC">
            <w:pPr>
              <w:spacing w:after="0" w:line="252" w:lineRule="auto"/>
            </w:pPr>
            <w:r>
              <w:rPr>
                <w:rFonts w:ascii="Times New Roman" w:hAnsi="Times New Roman" w:eastAsia="Times New Roman"/>
                <w:b/>
                <w:sz w:val="21"/>
              </w:rPr>
              <w:t>Mục tiêu</w:t>
            </w:r>
          </w:p>
        </w:tc>
        <w:tc>
          <w:tcPr>
            <w:tcW w:w="7992" w:type="dxa"/>
            <w:tcMar>
              <w:top w:w="90" w:type="dxa"/>
              <w:left w:w="110" w:type="dxa"/>
              <w:bottom w:w="90" w:type="dxa"/>
              <w:right w:w="110" w:type="dxa"/>
            </w:tcMar>
            <w:vAlign w:val="center"/>
          </w:tcPr>
          <w:p w14:paraId="39DC6A52">
            <w:pPr>
              <w:spacing w:after="0" w:line="252" w:lineRule="auto"/>
            </w:pPr>
            <w:r>
              <w:rPr>
                <w:rFonts w:ascii="Times New Roman" w:hAnsi="Times New Roman" w:eastAsia="Times New Roman"/>
                <w:b w:val="0"/>
                <w:sz w:val="21"/>
              </w:rPr>
              <w:t>Nhận cảnh báo sớm về học sinh có dấu hiệu giảm kết quả hoặc không hoàn thành học tập.</w:t>
            </w:r>
          </w:p>
        </w:tc>
      </w:tr>
      <w:tr w14:paraId="0CD6F48A">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36A15147">
            <w:pPr>
              <w:spacing w:after="0" w:line="252" w:lineRule="auto"/>
            </w:pPr>
            <w:r>
              <w:rPr>
                <w:rFonts w:ascii="Times New Roman" w:hAnsi="Times New Roman" w:eastAsia="Times New Roman"/>
                <w:b/>
                <w:sz w:val="21"/>
              </w:rPr>
              <w:t>Liên kết FR</w:t>
            </w:r>
          </w:p>
        </w:tc>
        <w:tc>
          <w:tcPr>
            <w:tcW w:w="7992" w:type="dxa"/>
            <w:tcMar>
              <w:top w:w="90" w:type="dxa"/>
              <w:left w:w="110" w:type="dxa"/>
              <w:bottom w:w="90" w:type="dxa"/>
              <w:right w:w="110" w:type="dxa"/>
            </w:tcMar>
            <w:vAlign w:val="center"/>
          </w:tcPr>
          <w:p w14:paraId="7B1AC1B8">
            <w:pPr>
              <w:spacing w:after="0" w:line="252" w:lineRule="auto"/>
            </w:pPr>
            <w:r>
              <w:rPr>
                <w:rFonts w:ascii="Times New Roman" w:hAnsi="Times New Roman" w:eastAsia="Times New Roman"/>
                <w:b w:val="0"/>
                <w:sz w:val="21"/>
              </w:rPr>
              <w:t>FR-12</w:t>
            </w:r>
          </w:p>
        </w:tc>
      </w:tr>
      <w:tr w14:paraId="1293BF06">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2B02A055">
            <w:pPr>
              <w:spacing w:after="0" w:line="252" w:lineRule="auto"/>
            </w:pPr>
            <w:r>
              <w:rPr>
                <w:rFonts w:ascii="Times New Roman" w:hAnsi="Times New Roman" w:eastAsia="Times New Roman"/>
                <w:b/>
                <w:sz w:val="21"/>
              </w:rPr>
              <w:t>Priority</w:t>
            </w:r>
          </w:p>
        </w:tc>
        <w:tc>
          <w:tcPr>
            <w:tcW w:w="7992" w:type="dxa"/>
            <w:tcMar>
              <w:top w:w="90" w:type="dxa"/>
              <w:left w:w="110" w:type="dxa"/>
              <w:bottom w:w="90" w:type="dxa"/>
              <w:right w:w="110" w:type="dxa"/>
            </w:tcMar>
            <w:vAlign w:val="center"/>
          </w:tcPr>
          <w:p w14:paraId="66C6DB55">
            <w:pPr>
              <w:spacing w:after="0" w:line="252" w:lineRule="auto"/>
            </w:pPr>
            <w:r>
              <w:rPr>
                <w:rFonts w:ascii="Times New Roman" w:hAnsi="Times New Roman" w:eastAsia="Times New Roman"/>
                <w:b w:val="0"/>
                <w:sz w:val="21"/>
              </w:rPr>
              <w:t>High</w:t>
            </w:r>
          </w:p>
        </w:tc>
      </w:tr>
      <w:tr w14:paraId="69D5CFDA">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29842CAB">
            <w:pPr>
              <w:spacing w:after="0" w:line="252" w:lineRule="auto"/>
            </w:pPr>
            <w:r>
              <w:rPr>
                <w:rFonts w:ascii="Times New Roman" w:hAnsi="Times New Roman" w:eastAsia="Times New Roman"/>
                <w:b/>
                <w:sz w:val="21"/>
              </w:rPr>
              <w:t>Tiền điều kiện</w:t>
            </w:r>
          </w:p>
        </w:tc>
        <w:tc>
          <w:tcPr>
            <w:tcW w:w="7992" w:type="dxa"/>
            <w:tcMar>
              <w:top w:w="90" w:type="dxa"/>
              <w:left w:w="110" w:type="dxa"/>
              <w:bottom w:w="90" w:type="dxa"/>
              <w:right w:w="110" w:type="dxa"/>
            </w:tcMar>
            <w:vAlign w:val="center"/>
          </w:tcPr>
          <w:p w14:paraId="3E0AE689">
            <w:pPr>
              <w:spacing w:after="0" w:line="252" w:lineRule="auto"/>
            </w:pPr>
            <w:r>
              <w:rPr>
                <w:rFonts w:ascii="Times New Roman" w:hAnsi="Times New Roman" w:eastAsia="Times New Roman"/>
                <w:b w:val="0"/>
                <w:sz w:val="21"/>
              </w:rPr>
              <w:t>Hệ thống có đủ dữ liệu và giáo viên phụ trách lớp.</w:t>
            </w:r>
          </w:p>
        </w:tc>
      </w:tr>
      <w:tr w14:paraId="35162717">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2C84B9D9">
            <w:pPr>
              <w:spacing w:after="0" w:line="252" w:lineRule="auto"/>
            </w:pPr>
            <w:r>
              <w:rPr>
                <w:rFonts w:ascii="Times New Roman" w:hAnsi="Times New Roman" w:eastAsia="Times New Roman"/>
                <w:b/>
                <w:sz w:val="21"/>
              </w:rPr>
              <w:t>Hậu điều kiện</w:t>
            </w:r>
          </w:p>
        </w:tc>
        <w:tc>
          <w:tcPr>
            <w:tcW w:w="7992" w:type="dxa"/>
            <w:tcMar>
              <w:top w:w="90" w:type="dxa"/>
              <w:left w:w="110" w:type="dxa"/>
              <w:bottom w:w="90" w:type="dxa"/>
              <w:right w:w="110" w:type="dxa"/>
            </w:tcMar>
            <w:vAlign w:val="center"/>
          </w:tcPr>
          <w:p w14:paraId="154D817B">
            <w:pPr>
              <w:spacing w:after="0" w:line="252" w:lineRule="auto"/>
            </w:pPr>
            <w:r>
              <w:rPr>
                <w:rFonts w:ascii="Times New Roman" w:hAnsi="Times New Roman" w:eastAsia="Times New Roman"/>
                <w:b w:val="0"/>
                <w:sz w:val="21"/>
              </w:rPr>
              <w:t>Cảnh báo rủi ro được tạo và hiển thị cho giáo viên.</w:t>
            </w:r>
          </w:p>
        </w:tc>
      </w:tr>
      <w:tr w14:paraId="4249D309">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51C5ADE7">
            <w:pPr>
              <w:spacing w:after="0" w:line="252" w:lineRule="auto"/>
            </w:pPr>
            <w:r>
              <w:rPr>
                <w:rFonts w:ascii="Times New Roman" w:hAnsi="Times New Roman" w:eastAsia="Times New Roman"/>
                <w:b/>
                <w:sz w:val="21"/>
              </w:rPr>
              <w:t>Luồng chính</w:t>
            </w:r>
          </w:p>
        </w:tc>
        <w:tc>
          <w:tcPr>
            <w:tcW w:w="7992" w:type="dxa"/>
          </w:tcPr>
          <w:p w14:paraId="5CFC09B7">
            <w:pPr>
              <w:spacing w:after="30" w:line="252" w:lineRule="auto"/>
              <w:ind w:left="260" w:hanging="260"/>
            </w:pPr>
            <w:r>
              <w:rPr>
                <w:rFonts w:ascii="Times New Roman" w:hAnsi="Times New Roman" w:eastAsia="Times New Roman"/>
                <w:sz w:val="21"/>
              </w:rPr>
              <w:t>1. Hệ thống định kỳ phân tích dữ liệu học tập.</w:t>
            </w:r>
          </w:p>
          <w:p w14:paraId="6359A72D">
            <w:pPr>
              <w:spacing w:after="30" w:line="252" w:lineRule="auto"/>
              <w:ind w:left="260" w:hanging="260"/>
            </w:pPr>
            <w:r>
              <w:rPr>
                <w:rFonts w:ascii="Times New Roman" w:hAnsi="Times New Roman" w:eastAsia="Times New Roman"/>
                <w:sz w:val="21"/>
              </w:rPr>
              <w:t>2. Phát hiện học sinh có dấu hiệu rủi ro theo ngưỡng.</w:t>
            </w:r>
          </w:p>
          <w:p w14:paraId="7E15A46D">
            <w:pPr>
              <w:spacing w:after="30" w:line="252" w:lineRule="auto"/>
              <w:ind w:left="260" w:hanging="260"/>
            </w:pPr>
            <w:r>
              <w:rPr>
                <w:rFonts w:ascii="Times New Roman" w:hAnsi="Times New Roman" w:eastAsia="Times New Roman"/>
                <w:sz w:val="21"/>
              </w:rPr>
              <w:t>3. Sinh cảnh báo.</w:t>
            </w:r>
          </w:p>
          <w:p w14:paraId="5A42BA16">
            <w:pPr>
              <w:spacing w:after="30" w:line="252" w:lineRule="auto"/>
              <w:ind w:left="260" w:hanging="260"/>
            </w:pPr>
            <w:r>
              <w:rPr>
                <w:rFonts w:ascii="Times New Roman" w:hAnsi="Times New Roman" w:eastAsia="Times New Roman"/>
                <w:sz w:val="21"/>
              </w:rPr>
              <w:t>4. Hiển thị cảnh báo trên Dashboard/Thông báo.</w:t>
            </w:r>
          </w:p>
        </w:tc>
      </w:tr>
      <w:tr w14:paraId="5D974E21">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DEC04CD">
            <w:pPr>
              <w:spacing w:after="0" w:line="252" w:lineRule="auto"/>
            </w:pPr>
            <w:r>
              <w:rPr>
                <w:rFonts w:ascii="Times New Roman" w:hAnsi="Times New Roman" w:eastAsia="Times New Roman"/>
                <w:b/>
                <w:sz w:val="21"/>
              </w:rPr>
              <w:t>Luồng thay thế / ngoại lệ</w:t>
            </w:r>
          </w:p>
        </w:tc>
        <w:tc>
          <w:tcPr>
            <w:tcW w:w="7992" w:type="dxa"/>
          </w:tcPr>
          <w:p w14:paraId="45A702C2">
            <w:pPr>
              <w:spacing w:after="30" w:line="252" w:lineRule="auto"/>
              <w:ind w:left="80" w:hanging="80"/>
            </w:pPr>
            <w:r>
              <w:rPr>
                <w:rFonts w:ascii="Times New Roman" w:hAnsi="Times New Roman" w:eastAsia="Times New Roman"/>
                <w:sz w:val="21"/>
              </w:rPr>
              <w:t>• Chưa đủ dữ liệu → không kết luận rủi ro và chỉ hiển thị trạng thái thiếu dữ liệu.</w:t>
            </w:r>
          </w:p>
        </w:tc>
      </w:tr>
      <w:tr w14:paraId="26F77492">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B3C0351">
            <w:pPr>
              <w:spacing w:after="0" w:line="252" w:lineRule="auto"/>
            </w:pPr>
            <w:r>
              <w:rPr>
                <w:rFonts w:ascii="Times New Roman" w:hAnsi="Times New Roman" w:eastAsia="Times New Roman"/>
                <w:b/>
                <w:sz w:val="21"/>
              </w:rPr>
              <w:t>Acceptance Criteria (Given/When/Then)</w:t>
            </w:r>
          </w:p>
        </w:tc>
        <w:tc>
          <w:tcPr>
            <w:tcW w:w="7992" w:type="dxa"/>
          </w:tcPr>
          <w:p w14:paraId="2ED48BF7">
            <w:pPr>
              <w:spacing w:after="30" w:line="252" w:lineRule="auto"/>
              <w:ind w:left="80" w:hanging="80"/>
            </w:pPr>
            <w:r>
              <w:rPr>
                <w:rFonts w:ascii="Times New Roman" w:hAnsi="Times New Roman" w:eastAsia="Times New Roman"/>
                <w:sz w:val="21"/>
              </w:rPr>
              <w:t>• Given học sinh vượt ngưỡng rủi ro đã cấu hình, When hệ thống phân tích dữ liệu, Then giáo viên nhận được cảnh báo tương ứng.</w:t>
            </w:r>
          </w:p>
        </w:tc>
      </w:tr>
    </w:tbl>
    <w:p w14:paraId="10AFDF25">
      <w:pPr>
        <w:spacing w:after="60"/>
      </w:pPr>
    </w:p>
    <w:tbl>
      <w:tblPr>
        <w:tblStyle w:val="12"/>
        <w:tblW w:w="0" w:type="auto"/>
        <w:jc w:val="center"/>
        <w:tblLayout w:type="fixed"/>
        <w:tblCellMar>
          <w:top w:w="0" w:type="dxa"/>
          <w:left w:w="108" w:type="dxa"/>
          <w:bottom w:w="0" w:type="dxa"/>
          <w:right w:w="108" w:type="dxa"/>
        </w:tblCellMar>
      </w:tblPr>
      <w:tblGrid>
        <w:gridCol w:w="4968"/>
        <w:gridCol w:w="4968"/>
      </w:tblGrid>
      <w:tr w14:paraId="774645D5">
        <w:tblPrEx>
          <w:tblCellMar>
            <w:top w:w="0" w:type="dxa"/>
            <w:left w:w="108" w:type="dxa"/>
            <w:bottom w:w="0" w:type="dxa"/>
            <w:right w:w="108" w:type="dxa"/>
          </w:tblCellMar>
        </w:tblPrEx>
        <w:trPr>
          <w:tblHeader/>
          <w:jc w:val="center"/>
        </w:trPr>
        <w:tc>
          <w:tcPr>
            <w:tcW w:w="9936" w:type="dxa"/>
            <w:gridSpan w:val="2"/>
            <w:shd w:val="clear" w:color="auto" w:fill="D9EAF7"/>
            <w:tcMar>
              <w:top w:w="90" w:type="dxa"/>
              <w:left w:w="110" w:type="dxa"/>
              <w:bottom w:w="90" w:type="dxa"/>
              <w:right w:w="110" w:type="dxa"/>
            </w:tcMar>
            <w:vAlign w:val="center"/>
          </w:tcPr>
          <w:p w14:paraId="7345AB82">
            <w:pPr>
              <w:spacing w:after="0" w:line="252" w:lineRule="auto"/>
              <w:jc w:val="center"/>
            </w:pPr>
            <w:r>
              <w:rPr>
                <w:rFonts w:ascii="Times New Roman" w:hAnsi="Times New Roman" w:eastAsia="Times New Roman"/>
                <w:b/>
                <w:sz w:val="24"/>
              </w:rPr>
              <w:t>UC-13 – Theo dõi tiến độ của con</w:t>
            </w:r>
          </w:p>
        </w:tc>
      </w:tr>
      <w:tr w14:paraId="613E12D1">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24F1F2E8">
            <w:pPr>
              <w:spacing w:after="0" w:line="252" w:lineRule="auto"/>
            </w:pPr>
            <w:r>
              <w:rPr>
                <w:rFonts w:ascii="Times New Roman" w:hAnsi="Times New Roman" w:eastAsia="Times New Roman"/>
                <w:b/>
                <w:sz w:val="21"/>
              </w:rPr>
              <w:t>Actor</w:t>
            </w:r>
          </w:p>
        </w:tc>
        <w:tc>
          <w:tcPr>
            <w:tcW w:w="7992" w:type="dxa"/>
            <w:tcMar>
              <w:top w:w="90" w:type="dxa"/>
              <w:left w:w="110" w:type="dxa"/>
              <w:bottom w:w="90" w:type="dxa"/>
              <w:right w:w="110" w:type="dxa"/>
            </w:tcMar>
            <w:vAlign w:val="center"/>
          </w:tcPr>
          <w:p w14:paraId="04015A1D">
            <w:pPr>
              <w:spacing w:after="0" w:line="252" w:lineRule="auto"/>
            </w:pPr>
            <w:r>
              <w:rPr>
                <w:rFonts w:ascii="Times New Roman" w:hAnsi="Times New Roman" w:eastAsia="Times New Roman"/>
                <w:b w:val="0"/>
                <w:sz w:val="21"/>
              </w:rPr>
              <w:t>Phụ huynh</w:t>
            </w:r>
          </w:p>
        </w:tc>
      </w:tr>
      <w:tr w14:paraId="04E8153A">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5A9A88F">
            <w:pPr>
              <w:spacing w:after="0" w:line="252" w:lineRule="auto"/>
            </w:pPr>
            <w:r>
              <w:rPr>
                <w:rFonts w:ascii="Times New Roman" w:hAnsi="Times New Roman" w:eastAsia="Times New Roman"/>
                <w:b/>
                <w:sz w:val="21"/>
              </w:rPr>
              <w:t>Mục tiêu</w:t>
            </w:r>
          </w:p>
        </w:tc>
        <w:tc>
          <w:tcPr>
            <w:tcW w:w="7992" w:type="dxa"/>
            <w:tcMar>
              <w:top w:w="90" w:type="dxa"/>
              <w:left w:w="110" w:type="dxa"/>
              <w:bottom w:w="90" w:type="dxa"/>
              <w:right w:w="110" w:type="dxa"/>
            </w:tcMar>
            <w:vAlign w:val="center"/>
          </w:tcPr>
          <w:p w14:paraId="233CCDA9">
            <w:pPr>
              <w:spacing w:after="0" w:line="252" w:lineRule="auto"/>
            </w:pPr>
            <w:r>
              <w:rPr>
                <w:rFonts w:ascii="Times New Roman" w:hAnsi="Times New Roman" w:eastAsia="Times New Roman"/>
                <w:b w:val="0"/>
                <w:sz w:val="21"/>
              </w:rPr>
              <w:t>Theo dõi kết quả và tiến độ học tập của con.</w:t>
            </w:r>
          </w:p>
        </w:tc>
      </w:tr>
      <w:tr w14:paraId="7F24A527">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4E7AFB3C">
            <w:pPr>
              <w:spacing w:after="0" w:line="252" w:lineRule="auto"/>
            </w:pPr>
            <w:r>
              <w:rPr>
                <w:rFonts w:ascii="Times New Roman" w:hAnsi="Times New Roman" w:eastAsia="Times New Roman"/>
                <w:b/>
                <w:sz w:val="21"/>
              </w:rPr>
              <w:t>Liên kết FR</w:t>
            </w:r>
          </w:p>
        </w:tc>
        <w:tc>
          <w:tcPr>
            <w:tcW w:w="7992" w:type="dxa"/>
            <w:tcMar>
              <w:top w:w="90" w:type="dxa"/>
              <w:left w:w="110" w:type="dxa"/>
              <w:bottom w:w="90" w:type="dxa"/>
              <w:right w:w="110" w:type="dxa"/>
            </w:tcMar>
            <w:vAlign w:val="center"/>
          </w:tcPr>
          <w:p w14:paraId="426B6C89">
            <w:pPr>
              <w:spacing w:after="0" w:line="252" w:lineRule="auto"/>
            </w:pPr>
            <w:r>
              <w:rPr>
                <w:rFonts w:ascii="Times New Roman" w:hAnsi="Times New Roman" w:eastAsia="Times New Roman"/>
                <w:b w:val="0"/>
                <w:sz w:val="21"/>
              </w:rPr>
              <w:t>FR-13</w:t>
            </w:r>
          </w:p>
        </w:tc>
      </w:tr>
      <w:tr w14:paraId="19AF5063">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C087EC3">
            <w:pPr>
              <w:spacing w:after="0" w:line="252" w:lineRule="auto"/>
            </w:pPr>
            <w:r>
              <w:rPr>
                <w:rFonts w:ascii="Times New Roman" w:hAnsi="Times New Roman" w:eastAsia="Times New Roman"/>
                <w:b/>
                <w:sz w:val="21"/>
              </w:rPr>
              <w:t>Priority</w:t>
            </w:r>
          </w:p>
        </w:tc>
        <w:tc>
          <w:tcPr>
            <w:tcW w:w="7992" w:type="dxa"/>
            <w:tcMar>
              <w:top w:w="90" w:type="dxa"/>
              <w:left w:w="110" w:type="dxa"/>
              <w:bottom w:w="90" w:type="dxa"/>
              <w:right w:w="110" w:type="dxa"/>
            </w:tcMar>
            <w:vAlign w:val="center"/>
          </w:tcPr>
          <w:p w14:paraId="6531DE4F">
            <w:pPr>
              <w:spacing w:after="0" w:line="252" w:lineRule="auto"/>
            </w:pPr>
            <w:r>
              <w:rPr>
                <w:rFonts w:ascii="Times New Roman" w:hAnsi="Times New Roman" w:eastAsia="Times New Roman"/>
                <w:b w:val="0"/>
                <w:sz w:val="21"/>
              </w:rPr>
              <w:t>High</w:t>
            </w:r>
          </w:p>
        </w:tc>
      </w:tr>
      <w:tr w14:paraId="587E5AB6">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A70391B">
            <w:pPr>
              <w:spacing w:after="0" w:line="252" w:lineRule="auto"/>
            </w:pPr>
            <w:r>
              <w:rPr>
                <w:rFonts w:ascii="Times New Roman" w:hAnsi="Times New Roman" w:eastAsia="Times New Roman"/>
                <w:b/>
                <w:sz w:val="21"/>
              </w:rPr>
              <w:t>Tiền điều kiện</w:t>
            </w:r>
          </w:p>
        </w:tc>
        <w:tc>
          <w:tcPr>
            <w:tcW w:w="7992" w:type="dxa"/>
            <w:tcMar>
              <w:top w:w="90" w:type="dxa"/>
              <w:left w:w="110" w:type="dxa"/>
              <w:bottom w:w="90" w:type="dxa"/>
              <w:right w:w="110" w:type="dxa"/>
            </w:tcMar>
            <w:vAlign w:val="center"/>
          </w:tcPr>
          <w:p w14:paraId="439E4568">
            <w:pPr>
              <w:spacing w:after="0" w:line="252" w:lineRule="auto"/>
            </w:pPr>
            <w:r>
              <w:rPr>
                <w:rFonts w:ascii="Times New Roman" w:hAnsi="Times New Roman" w:eastAsia="Times New Roman"/>
                <w:b w:val="0"/>
                <w:sz w:val="21"/>
              </w:rPr>
              <w:t>Phụ huynh đã đăng nhập và tài khoản được liên kết với học sinh.</w:t>
            </w:r>
          </w:p>
        </w:tc>
      </w:tr>
      <w:tr w14:paraId="265E38AD">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8F9A281">
            <w:pPr>
              <w:spacing w:after="0" w:line="252" w:lineRule="auto"/>
            </w:pPr>
            <w:r>
              <w:rPr>
                <w:rFonts w:ascii="Times New Roman" w:hAnsi="Times New Roman" w:eastAsia="Times New Roman"/>
                <w:b/>
                <w:sz w:val="21"/>
              </w:rPr>
              <w:t>Hậu điều kiện</w:t>
            </w:r>
          </w:p>
        </w:tc>
        <w:tc>
          <w:tcPr>
            <w:tcW w:w="7992" w:type="dxa"/>
            <w:tcMar>
              <w:top w:w="90" w:type="dxa"/>
              <w:left w:w="110" w:type="dxa"/>
              <w:bottom w:w="90" w:type="dxa"/>
              <w:right w:w="110" w:type="dxa"/>
            </w:tcMar>
            <w:vAlign w:val="center"/>
          </w:tcPr>
          <w:p w14:paraId="1AAD0A4B">
            <w:pPr>
              <w:spacing w:after="0" w:line="252" w:lineRule="auto"/>
            </w:pPr>
            <w:r>
              <w:rPr>
                <w:rFonts w:ascii="Times New Roman" w:hAnsi="Times New Roman" w:eastAsia="Times New Roman"/>
                <w:b w:val="0"/>
                <w:sz w:val="21"/>
              </w:rPr>
              <w:t>Phụ huynh xem được tiến độ học tập của con.</w:t>
            </w:r>
          </w:p>
        </w:tc>
      </w:tr>
      <w:tr w14:paraId="5A41CCD9">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696984D">
            <w:pPr>
              <w:spacing w:after="0" w:line="252" w:lineRule="auto"/>
            </w:pPr>
            <w:r>
              <w:rPr>
                <w:rFonts w:ascii="Times New Roman" w:hAnsi="Times New Roman" w:eastAsia="Times New Roman"/>
                <w:b/>
                <w:sz w:val="21"/>
              </w:rPr>
              <w:t>Luồng chính</w:t>
            </w:r>
          </w:p>
        </w:tc>
        <w:tc>
          <w:tcPr>
            <w:tcW w:w="7992" w:type="dxa"/>
          </w:tcPr>
          <w:p w14:paraId="01A046F8">
            <w:pPr>
              <w:spacing w:after="30" w:line="252" w:lineRule="auto"/>
              <w:ind w:left="260" w:hanging="260"/>
            </w:pPr>
            <w:r>
              <w:rPr>
                <w:rFonts w:ascii="Times New Roman" w:hAnsi="Times New Roman" w:eastAsia="Times New Roman"/>
                <w:sz w:val="21"/>
              </w:rPr>
              <w:t>1. Mở hồ sơ của con.</w:t>
            </w:r>
          </w:p>
          <w:p w14:paraId="4CE24991">
            <w:pPr>
              <w:spacing w:after="30" w:line="252" w:lineRule="auto"/>
              <w:ind w:left="260" w:hanging="260"/>
            </w:pPr>
            <w:r>
              <w:rPr>
                <w:rFonts w:ascii="Times New Roman" w:hAnsi="Times New Roman" w:eastAsia="Times New Roman"/>
                <w:sz w:val="21"/>
              </w:rPr>
              <w:t>2. Chọn khoảng thời gian cần xem.</w:t>
            </w:r>
          </w:p>
          <w:p w14:paraId="0E4D631A">
            <w:pPr>
              <w:spacing w:after="30" w:line="252" w:lineRule="auto"/>
              <w:ind w:left="260" w:hanging="260"/>
            </w:pPr>
            <w:r>
              <w:rPr>
                <w:rFonts w:ascii="Times New Roman" w:hAnsi="Times New Roman" w:eastAsia="Times New Roman"/>
                <w:sz w:val="21"/>
              </w:rPr>
              <w:t>3. Hệ thống tổng hợp dữ liệu.</w:t>
            </w:r>
          </w:p>
          <w:p w14:paraId="22EFEC82">
            <w:pPr>
              <w:spacing w:after="30" w:line="252" w:lineRule="auto"/>
              <w:ind w:left="260" w:hanging="260"/>
            </w:pPr>
            <w:r>
              <w:rPr>
                <w:rFonts w:ascii="Times New Roman" w:hAnsi="Times New Roman" w:eastAsia="Times New Roman"/>
                <w:sz w:val="21"/>
              </w:rPr>
              <w:t>4. Hiển thị biểu đồ tiến độ và trạng thái bài tập.</w:t>
            </w:r>
          </w:p>
        </w:tc>
      </w:tr>
      <w:tr w14:paraId="5E607982">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22FC32C2">
            <w:pPr>
              <w:spacing w:after="0" w:line="252" w:lineRule="auto"/>
            </w:pPr>
            <w:r>
              <w:rPr>
                <w:rFonts w:ascii="Times New Roman" w:hAnsi="Times New Roman" w:eastAsia="Times New Roman"/>
                <w:b/>
                <w:sz w:val="21"/>
              </w:rPr>
              <w:t>Luồng thay thế / ngoại lệ</w:t>
            </w:r>
          </w:p>
        </w:tc>
        <w:tc>
          <w:tcPr>
            <w:tcW w:w="7992" w:type="dxa"/>
          </w:tcPr>
          <w:p w14:paraId="077234C9">
            <w:pPr>
              <w:spacing w:after="30" w:line="252" w:lineRule="auto"/>
              <w:ind w:left="80" w:hanging="80"/>
            </w:pPr>
            <w:r>
              <w:rPr>
                <w:rFonts w:ascii="Times New Roman" w:hAnsi="Times New Roman" w:eastAsia="Times New Roman"/>
                <w:sz w:val="21"/>
              </w:rPr>
              <w:t>• Tài khoản chưa được liên kết với học sinh → từ chối truy cập dữ liệu.</w:t>
            </w:r>
          </w:p>
        </w:tc>
      </w:tr>
      <w:tr w14:paraId="1AF24A6F">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54FE565E">
            <w:pPr>
              <w:spacing w:after="0" w:line="252" w:lineRule="auto"/>
            </w:pPr>
            <w:r>
              <w:rPr>
                <w:rFonts w:ascii="Times New Roman" w:hAnsi="Times New Roman" w:eastAsia="Times New Roman"/>
                <w:b/>
                <w:sz w:val="21"/>
              </w:rPr>
              <w:t>Acceptance Criteria (Given/When/Then)</w:t>
            </w:r>
          </w:p>
        </w:tc>
        <w:tc>
          <w:tcPr>
            <w:tcW w:w="7992" w:type="dxa"/>
          </w:tcPr>
          <w:p w14:paraId="2B9C8466">
            <w:pPr>
              <w:spacing w:after="30" w:line="252" w:lineRule="auto"/>
              <w:ind w:left="80" w:hanging="80"/>
            </w:pPr>
            <w:r>
              <w:rPr>
                <w:rFonts w:ascii="Times New Roman" w:hAnsi="Times New Roman" w:eastAsia="Times New Roman"/>
                <w:sz w:val="21"/>
              </w:rPr>
              <w:t>• Given phụ huynh đã được liên kết với con, When mở hồ sơ, Then tiến độ học tập của con được hiển thị.</w:t>
            </w:r>
          </w:p>
        </w:tc>
      </w:tr>
    </w:tbl>
    <w:p w14:paraId="5A93D7E8">
      <w:pPr>
        <w:spacing w:after="60"/>
      </w:pPr>
    </w:p>
    <w:tbl>
      <w:tblPr>
        <w:tblStyle w:val="12"/>
        <w:tblW w:w="0" w:type="auto"/>
        <w:jc w:val="center"/>
        <w:tblLayout w:type="fixed"/>
        <w:tblCellMar>
          <w:top w:w="0" w:type="dxa"/>
          <w:left w:w="108" w:type="dxa"/>
          <w:bottom w:w="0" w:type="dxa"/>
          <w:right w:w="108" w:type="dxa"/>
        </w:tblCellMar>
      </w:tblPr>
      <w:tblGrid>
        <w:gridCol w:w="4968"/>
        <w:gridCol w:w="4968"/>
      </w:tblGrid>
      <w:tr w14:paraId="37DA08F1">
        <w:tblPrEx>
          <w:tblCellMar>
            <w:top w:w="0" w:type="dxa"/>
            <w:left w:w="108" w:type="dxa"/>
            <w:bottom w:w="0" w:type="dxa"/>
            <w:right w:w="108" w:type="dxa"/>
          </w:tblCellMar>
        </w:tblPrEx>
        <w:trPr>
          <w:tblHeader/>
          <w:jc w:val="center"/>
        </w:trPr>
        <w:tc>
          <w:tcPr>
            <w:tcW w:w="9936" w:type="dxa"/>
            <w:gridSpan w:val="2"/>
            <w:shd w:val="clear" w:color="auto" w:fill="D9EAF7"/>
            <w:tcMar>
              <w:top w:w="90" w:type="dxa"/>
              <w:left w:w="110" w:type="dxa"/>
              <w:bottom w:w="90" w:type="dxa"/>
              <w:right w:w="110" w:type="dxa"/>
            </w:tcMar>
            <w:vAlign w:val="center"/>
          </w:tcPr>
          <w:p w14:paraId="0E024473">
            <w:pPr>
              <w:spacing w:after="0" w:line="252" w:lineRule="auto"/>
              <w:jc w:val="center"/>
            </w:pPr>
            <w:r>
              <w:rPr>
                <w:rFonts w:ascii="Times New Roman" w:hAnsi="Times New Roman" w:eastAsia="Times New Roman"/>
                <w:b/>
                <w:sz w:val="24"/>
              </w:rPr>
              <w:t>UC-14 – Xem điểm mạnh và điểm yếu</w:t>
            </w:r>
          </w:p>
        </w:tc>
      </w:tr>
      <w:tr w14:paraId="2BF78E00">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08912B1">
            <w:pPr>
              <w:spacing w:after="0" w:line="252" w:lineRule="auto"/>
            </w:pPr>
            <w:r>
              <w:rPr>
                <w:rFonts w:ascii="Times New Roman" w:hAnsi="Times New Roman" w:eastAsia="Times New Roman"/>
                <w:b/>
                <w:sz w:val="21"/>
              </w:rPr>
              <w:t>Actor</w:t>
            </w:r>
          </w:p>
        </w:tc>
        <w:tc>
          <w:tcPr>
            <w:tcW w:w="7992" w:type="dxa"/>
            <w:tcMar>
              <w:top w:w="90" w:type="dxa"/>
              <w:left w:w="110" w:type="dxa"/>
              <w:bottom w:w="90" w:type="dxa"/>
              <w:right w:w="110" w:type="dxa"/>
            </w:tcMar>
            <w:vAlign w:val="center"/>
          </w:tcPr>
          <w:p w14:paraId="7296850A">
            <w:pPr>
              <w:spacing w:after="0" w:line="252" w:lineRule="auto"/>
            </w:pPr>
            <w:r>
              <w:rPr>
                <w:rFonts w:ascii="Times New Roman" w:hAnsi="Times New Roman" w:eastAsia="Times New Roman"/>
                <w:b w:val="0"/>
                <w:sz w:val="21"/>
              </w:rPr>
              <w:t>Phụ huynh</w:t>
            </w:r>
          </w:p>
        </w:tc>
      </w:tr>
      <w:tr w14:paraId="5592C900">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987340D">
            <w:pPr>
              <w:spacing w:after="0" w:line="252" w:lineRule="auto"/>
            </w:pPr>
            <w:r>
              <w:rPr>
                <w:rFonts w:ascii="Times New Roman" w:hAnsi="Times New Roman" w:eastAsia="Times New Roman"/>
                <w:b/>
                <w:sz w:val="21"/>
              </w:rPr>
              <w:t>Mục tiêu</w:t>
            </w:r>
          </w:p>
        </w:tc>
        <w:tc>
          <w:tcPr>
            <w:tcW w:w="7992" w:type="dxa"/>
            <w:tcMar>
              <w:top w:w="90" w:type="dxa"/>
              <w:left w:w="110" w:type="dxa"/>
              <w:bottom w:w="90" w:type="dxa"/>
              <w:right w:w="110" w:type="dxa"/>
            </w:tcMar>
            <w:vAlign w:val="center"/>
          </w:tcPr>
          <w:p w14:paraId="42416901">
            <w:pPr>
              <w:spacing w:after="0" w:line="252" w:lineRule="auto"/>
            </w:pPr>
            <w:r>
              <w:rPr>
                <w:rFonts w:ascii="Times New Roman" w:hAnsi="Times New Roman" w:eastAsia="Times New Roman"/>
                <w:b w:val="0"/>
                <w:sz w:val="21"/>
              </w:rPr>
              <w:t>Xem phân tích điểm mạnh, điểm yếu và các lĩnh vực cần cải thiện của con.</w:t>
            </w:r>
          </w:p>
        </w:tc>
      </w:tr>
      <w:tr w14:paraId="489EAE27">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42AF10C7">
            <w:pPr>
              <w:spacing w:after="0" w:line="252" w:lineRule="auto"/>
            </w:pPr>
            <w:r>
              <w:rPr>
                <w:rFonts w:ascii="Times New Roman" w:hAnsi="Times New Roman" w:eastAsia="Times New Roman"/>
                <w:b/>
                <w:sz w:val="21"/>
              </w:rPr>
              <w:t>Liên kết FR</w:t>
            </w:r>
          </w:p>
        </w:tc>
        <w:tc>
          <w:tcPr>
            <w:tcW w:w="7992" w:type="dxa"/>
            <w:tcMar>
              <w:top w:w="90" w:type="dxa"/>
              <w:left w:w="110" w:type="dxa"/>
              <w:bottom w:w="90" w:type="dxa"/>
              <w:right w:w="110" w:type="dxa"/>
            </w:tcMar>
            <w:vAlign w:val="center"/>
          </w:tcPr>
          <w:p w14:paraId="27F1FD1E">
            <w:pPr>
              <w:spacing w:after="0" w:line="252" w:lineRule="auto"/>
            </w:pPr>
            <w:r>
              <w:rPr>
                <w:rFonts w:ascii="Times New Roman" w:hAnsi="Times New Roman" w:eastAsia="Times New Roman"/>
                <w:b w:val="0"/>
                <w:sz w:val="21"/>
              </w:rPr>
              <w:t>FR-14</w:t>
            </w:r>
          </w:p>
        </w:tc>
      </w:tr>
      <w:tr w14:paraId="023DD45D">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73993D4F">
            <w:pPr>
              <w:spacing w:after="0" w:line="252" w:lineRule="auto"/>
            </w:pPr>
            <w:r>
              <w:rPr>
                <w:rFonts w:ascii="Times New Roman" w:hAnsi="Times New Roman" w:eastAsia="Times New Roman"/>
                <w:b/>
                <w:sz w:val="21"/>
              </w:rPr>
              <w:t>Priority</w:t>
            </w:r>
          </w:p>
        </w:tc>
        <w:tc>
          <w:tcPr>
            <w:tcW w:w="7992" w:type="dxa"/>
            <w:tcMar>
              <w:top w:w="90" w:type="dxa"/>
              <w:left w:w="110" w:type="dxa"/>
              <w:bottom w:w="90" w:type="dxa"/>
              <w:right w:w="110" w:type="dxa"/>
            </w:tcMar>
            <w:vAlign w:val="center"/>
          </w:tcPr>
          <w:p w14:paraId="20B6D37A">
            <w:pPr>
              <w:spacing w:after="0" w:line="252" w:lineRule="auto"/>
            </w:pPr>
            <w:r>
              <w:rPr>
                <w:rFonts w:ascii="Times New Roman" w:hAnsi="Times New Roman" w:eastAsia="Times New Roman"/>
                <w:b w:val="0"/>
                <w:sz w:val="21"/>
              </w:rPr>
              <w:t>Medium</w:t>
            </w:r>
          </w:p>
        </w:tc>
      </w:tr>
      <w:tr w14:paraId="11D86415">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A4B7498">
            <w:pPr>
              <w:spacing w:after="0" w:line="252" w:lineRule="auto"/>
            </w:pPr>
            <w:r>
              <w:rPr>
                <w:rFonts w:ascii="Times New Roman" w:hAnsi="Times New Roman" w:eastAsia="Times New Roman"/>
                <w:b/>
                <w:sz w:val="21"/>
              </w:rPr>
              <w:t>Tiền điều kiện</w:t>
            </w:r>
          </w:p>
        </w:tc>
        <w:tc>
          <w:tcPr>
            <w:tcW w:w="7992" w:type="dxa"/>
            <w:tcMar>
              <w:top w:w="90" w:type="dxa"/>
              <w:left w:w="110" w:type="dxa"/>
              <w:bottom w:w="90" w:type="dxa"/>
              <w:right w:w="110" w:type="dxa"/>
            </w:tcMar>
            <w:vAlign w:val="center"/>
          </w:tcPr>
          <w:p w14:paraId="3A4FC1C3">
            <w:pPr>
              <w:spacing w:after="0" w:line="252" w:lineRule="auto"/>
            </w:pPr>
            <w:r>
              <w:rPr>
                <w:rFonts w:ascii="Times New Roman" w:hAnsi="Times New Roman" w:eastAsia="Times New Roman"/>
                <w:b w:val="0"/>
                <w:sz w:val="21"/>
              </w:rPr>
              <w:t>Phụ huynh đã đăng nhập và có quyền xem hồ sơ con.</w:t>
            </w:r>
          </w:p>
        </w:tc>
      </w:tr>
      <w:tr w14:paraId="118B23F8">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77FBCCFB">
            <w:pPr>
              <w:spacing w:after="0" w:line="252" w:lineRule="auto"/>
            </w:pPr>
            <w:r>
              <w:rPr>
                <w:rFonts w:ascii="Times New Roman" w:hAnsi="Times New Roman" w:eastAsia="Times New Roman"/>
                <w:b/>
                <w:sz w:val="21"/>
              </w:rPr>
              <w:t>Hậu điều kiện</w:t>
            </w:r>
          </w:p>
        </w:tc>
        <w:tc>
          <w:tcPr>
            <w:tcW w:w="7992" w:type="dxa"/>
            <w:tcMar>
              <w:top w:w="90" w:type="dxa"/>
              <w:left w:w="110" w:type="dxa"/>
              <w:bottom w:w="90" w:type="dxa"/>
              <w:right w:w="110" w:type="dxa"/>
            </w:tcMar>
            <w:vAlign w:val="center"/>
          </w:tcPr>
          <w:p w14:paraId="26F89539">
            <w:pPr>
              <w:spacing w:after="0" w:line="252" w:lineRule="auto"/>
            </w:pPr>
            <w:r>
              <w:rPr>
                <w:rFonts w:ascii="Times New Roman" w:hAnsi="Times New Roman" w:eastAsia="Times New Roman"/>
                <w:b w:val="0"/>
                <w:sz w:val="21"/>
              </w:rPr>
              <w:t>Hiển thị phân tích điểm mạnh và điểm yếu dựa trên dữ liệu học tập.</w:t>
            </w:r>
          </w:p>
        </w:tc>
      </w:tr>
      <w:tr w14:paraId="003D504E">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093FCF4D">
            <w:pPr>
              <w:spacing w:after="0" w:line="252" w:lineRule="auto"/>
            </w:pPr>
            <w:r>
              <w:rPr>
                <w:rFonts w:ascii="Times New Roman" w:hAnsi="Times New Roman" w:eastAsia="Times New Roman"/>
                <w:b/>
                <w:sz w:val="21"/>
              </w:rPr>
              <w:t>Luồng chính</w:t>
            </w:r>
          </w:p>
        </w:tc>
        <w:tc>
          <w:tcPr>
            <w:tcW w:w="7992" w:type="dxa"/>
          </w:tcPr>
          <w:p w14:paraId="3AD532AB">
            <w:pPr>
              <w:spacing w:after="30" w:line="252" w:lineRule="auto"/>
              <w:ind w:left="260" w:hanging="260"/>
            </w:pPr>
            <w:r>
              <w:rPr>
                <w:rFonts w:ascii="Times New Roman" w:hAnsi="Times New Roman" w:eastAsia="Times New Roman"/>
                <w:sz w:val="21"/>
              </w:rPr>
              <w:t>1. Mở trang phân tích năng lực.</w:t>
            </w:r>
          </w:p>
          <w:p w14:paraId="5A362103">
            <w:pPr>
              <w:spacing w:after="30" w:line="252" w:lineRule="auto"/>
              <w:ind w:left="260" w:hanging="260"/>
            </w:pPr>
            <w:r>
              <w:rPr>
                <w:rFonts w:ascii="Times New Roman" w:hAnsi="Times New Roman" w:eastAsia="Times New Roman"/>
                <w:sz w:val="21"/>
              </w:rPr>
              <w:t>2. Hệ thống tổng hợp điểm theo môn/kỹ năng.</w:t>
            </w:r>
          </w:p>
          <w:p w14:paraId="2C98FDCE">
            <w:pPr>
              <w:spacing w:after="30" w:line="252" w:lineRule="auto"/>
              <w:ind w:left="260" w:hanging="260"/>
            </w:pPr>
            <w:r>
              <w:rPr>
                <w:rFonts w:ascii="Times New Roman" w:hAnsi="Times New Roman" w:eastAsia="Times New Roman"/>
                <w:sz w:val="21"/>
              </w:rPr>
              <w:t>3. Xác định các điểm mạnh.</w:t>
            </w:r>
          </w:p>
          <w:p w14:paraId="6DBFE211">
            <w:pPr>
              <w:spacing w:after="30" w:line="252" w:lineRule="auto"/>
              <w:ind w:left="260" w:hanging="260"/>
            </w:pPr>
            <w:r>
              <w:rPr>
                <w:rFonts w:ascii="Times New Roman" w:hAnsi="Times New Roman" w:eastAsia="Times New Roman"/>
                <w:sz w:val="21"/>
              </w:rPr>
              <w:t>4. Xác định các điểm yếu/cần cải thiện.</w:t>
            </w:r>
          </w:p>
          <w:p w14:paraId="01DBF567">
            <w:pPr>
              <w:spacing w:after="30" w:line="252" w:lineRule="auto"/>
              <w:ind w:left="260" w:hanging="260"/>
            </w:pPr>
            <w:r>
              <w:rPr>
                <w:rFonts w:ascii="Times New Roman" w:hAnsi="Times New Roman" w:eastAsia="Times New Roman"/>
                <w:sz w:val="21"/>
              </w:rPr>
              <w:t>5. Hiển thị kết quả.</w:t>
            </w:r>
          </w:p>
        </w:tc>
      </w:tr>
      <w:tr w14:paraId="648B05FD">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732E8208">
            <w:pPr>
              <w:spacing w:after="0" w:line="252" w:lineRule="auto"/>
            </w:pPr>
            <w:r>
              <w:rPr>
                <w:rFonts w:ascii="Times New Roman" w:hAnsi="Times New Roman" w:eastAsia="Times New Roman"/>
                <w:b/>
                <w:sz w:val="21"/>
              </w:rPr>
              <w:t>Luồng thay thế / ngoại lệ</w:t>
            </w:r>
          </w:p>
        </w:tc>
        <w:tc>
          <w:tcPr>
            <w:tcW w:w="7992" w:type="dxa"/>
          </w:tcPr>
          <w:p w14:paraId="37F1B3C4">
            <w:pPr>
              <w:spacing w:after="30" w:line="252" w:lineRule="auto"/>
              <w:ind w:left="80" w:hanging="80"/>
            </w:pPr>
            <w:r>
              <w:rPr>
                <w:rFonts w:ascii="Times New Roman" w:hAnsi="Times New Roman" w:eastAsia="Times New Roman"/>
                <w:sz w:val="21"/>
              </w:rPr>
              <w:t>• Dữ liệu chưa đủ → hiển thị thông báo và tránh kết luận quá mức.</w:t>
            </w:r>
          </w:p>
        </w:tc>
      </w:tr>
      <w:tr w14:paraId="3556D6C5">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267801C7">
            <w:pPr>
              <w:spacing w:after="0" w:line="252" w:lineRule="auto"/>
            </w:pPr>
            <w:r>
              <w:rPr>
                <w:rFonts w:ascii="Times New Roman" w:hAnsi="Times New Roman" w:eastAsia="Times New Roman"/>
                <w:b/>
                <w:sz w:val="21"/>
              </w:rPr>
              <w:t>Acceptance Criteria (Given/When/Then)</w:t>
            </w:r>
          </w:p>
        </w:tc>
        <w:tc>
          <w:tcPr>
            <w:tcW w:w="7992" w:type="dxa"/>
          </w:tcPr>
          <w:p w14:paraId="57F8A240">
            <w:pPr>
              <w:spacing w:after="30" w:line="252" w:lineRule="auto"/>
              <w:ind w:left="80" w:hanging="80"/>
            </w:pPr>
            <w:r>
              <w:rPr>
                <w:rFonts w:ascii="Times New Roman" w:hAnsi="Times New Roman" w:eastAsia="Times New Roman"/>
                <w:sz w:val="21"/>
              </w:rPr>
              <w:t>• Given có dữ liệu học tập đủ, When phụ huynh mở phân tích, Then hệ thống hiển thị điểm mạnh và điểm yếu của con.</w:t>
            </w:r>
          </w:p>
        </w:tc>
      </w:tr>
    </w:tbl>
    <w:p w14:paraId="4A8C110B">
      <w:pPr>
        <w:spacing w:after="60"/>
      </w:pPr>
    </w:p>
    <w:tbl>
      <w:tblPr>
        <w:tblStyle w:val="12"/>
        <w:tblW w:w="0" w:type="auto"/>
        <w:jc w:val="center"/>
        <w:tblLayout w:type="fixed"/>
        <w:tblCellMar>
          <w:top w:w="0" w:type="dxa"/>
          <w:left w:w="108" w:type="dxa"/>
          <w:bottom w:w="0" w:type="dxa"/>
          <w:right w:w="108" w:type="dxa"/>
        </w:tblCellMar>
      </w:tblPr>
      <w:tblGrid>
        <w:gridCol w:w="4968"/>
        <w:gridCol w:w="4968"/>
      </w:tblGrid>
      <w:tr w14:paraId="02139F91">
        <w:tblPrEx>
          <w:tblCellMar>
            <w:top w:w="0" w:type="dxa"/>
            <w:left w:w="108" w:type="dxa"/>
            <w:bottom w:w="0" w:type="dxa"/>
            <w:right w:w="108" w:type="dxa"/>
          </w:tblCellMar>
        </w:tblPrEx>
        <w:trPr>
          <w:tblHeader/>
          <w:jc w:val="center"/>
        </w:trPr>
        <w:tc>
          <w:tcPr>
            <w:tcW w:w="9936" w:type="dxa"/>
            <w:gridSpan w:val="2"/>
            <w:shd w:val="clear" w:color="auto" w:fill="D9EAF7"/>
            <w:tcMar>
              <w:top w:w="90" w:type="dxa"/>
              <w:left w:w="110" w:type="dxa"/>
              <w:bottom w:w="90" w:type="dxa"/>
              <w:right w:w="110" w:type="dxa"/>
            </w:tcMar>
            <w:vAlign w:val="center"/>
          </w:tcPr>
          <w:p w14:paraId="3039E301">
            <w:pPr>
              <w:spacing w:after="0" w:line="252" w:lineRule="auto"/>
              <w:jc w:val="center"/>
            </w:pPr>
            <w:r>
              <w:rPr>
                <w:rFonts w:ascii="Times New Roman" w:hAnsi="Times New Roman" w:eastAsia="Times New Roman"/>
                <w:b/>
                <w:sz w:val="24"/>
              </w:rPr>
              <w:t>UC-15 – Nhận khuyến nghị học tập</w:t>
            </w:r>
          </w:p>
        </w:tc>
      </w:tr>
      <w:tr w14:paraId="63F83683">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7F0BCB24">
            <w:pPr>
              <w:spacing w:after="0" w:line="252" w:lineRule="auto"/>
            </w:pPr>
            <w:r>
              <w:rPr>
                <w:rFonts w:ascii="Times New Roman" w:hAnsi="Times New Roman" w:eastAsia="Times New Roman"/>
                <w:b/>
                <w:sz w:val="21"/>
              </w:rPr>
              <w:t>Actor</w:t>
            </w:r>
          </w:p>
        </w:tc>
        <w:tc>
          <w:tcPr>
            <w:tcW w:w="7992" w:type="dxa"/>
            <w:tcMar>
              <w:top w:w="90" w:type="dxa"/>
              <w:left w:w="110" w:type="dxa"/>
              <w:bottom w:w="90" w:type="dxa"/>
              <w:right w:w="110" w:type="dxa"/>
            </w:tcMar>
            <w:vAlign w:val="center"/>
          </w:tcPr>
          <w:p w14:paraId="63FF9CBD">
            <w:pPr>
              <w:spacing w:after="0" w:line="252" w:lineRule="auto"/>
            </w:pPr>
            <w:r>
              <w:rPr>
                <w:rFonts w:ascii="Times New Roman" w:hAnsi="Times New Roman" w:eastAsia="Times New Roman"/>
                <w:b w:val="0"/>
                <w:sz w:val="21"/>
              </w:rPr>
              <w:t>Phụ huynh</w:t>
            </w:r>
          </w:p>
        </w:tc>
      </w:tr>
      <w:tr w14:paraId="5CFAB6D2">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F494A43">
            <w:pPr>
              <w:spacing w:after="0" w:line="252" w:lineRule="auto"/>
            </w:pPr>
            <w:r>
              <w:rPr>
                <w:rFonts w:ascii="Times New Roman" w:hAnsi="Times New Roman" w:eastAsia="Times New Roman"/>
                <w:b/>
                <w:sz w:val="21"/>
              </w:rPr>
              <w:t>Mục tiêu</w:t>
            </w:r>
          </w:p>
        </w:tc>
        <w:tc>
          <w:tcPr>
            <w:tcW w:w="7992" w:type="dxa"/>
            <w:tcMar>
              <w:top w:w="90" w:type="dxa"/>
              <w:left w:w="110" w:type="dxa"/>
              <w:bottom w:w="90" w:type="dxa"/>
              <w:right w:w="110" w:type="dxa"/>
            </w:tcMar>
            <w:vAlign w:val="center"/>
          </w:tcPr>
          <w:p w14:paraId="16C9FBF1">
            <w:pPr>
              <w:spacing w:after="0" w:line="252" w:lineRule="auto"/>
            </w:pPr>
            <w:r>
              <w:rPr>
                <w:rFonts w:ascii="Times New Roman" w:hAnsi="Times New Roman" w:eastAsia="Times New Roman"/>
                <w:b w:val="0"/>
                <w:sz w:val="21"/>
              </w:rPr>
              <w:t>Nhận gợi ý cách hỗ trợ con học tập tại nhà.</w:t>
            </w:r>
          </w:p>
        </w:tc>
      </w:tr>
      <w:tr w14:paraId="290E7508">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2DEC4A77">
            <w:pPr>
              <w:spacing w:after="0" w:line="252" w:lineRule="auto"/>
            </w:pPr>
            <w:r>
              <w:rPr>
                <w:rFonts w:ascii="Times New Roman" w:hAnsi="Times New Roman" w:eastAsia="Times New Roman"/>
                <w:b/>
                <w:sz w:val="21"/>
              </w:rPr>
              <w:t>Liên kết FR</w:t>
            </w:r>
          </w:p>
        </w:tc>
        <w:tc>
          <w:tcPr>
            <w:tcW w:w="7992" w:type="dxa"/>
            <w:tcMar>
              <w:top w:w="90" w:type="dxa"/>
              <w:left w:w="110" w:type="dxa"/>
              <w:bottom w:w="90" w:type="dxa"/>
              <w:right w:w="110" w:type="dxa"/>
            </w:tcMar>
            <w:vAlign w:val="center"/>
          </w:tcPr>
          <w:p w14:paraId="33A1BC3F">
            <w:pPr>
              <w:spacing w:after="0" w:line="252" w:lineRule="auto"/>
            </w:pPr>
            <w:r>
              <w:rPr>
                <w:rFonts w:ascii="Times New Roman" w:hAnsi="Times New Roman" w:eastAsia="Times New Roman"/>
                <w:b w:val="0"/>
                <w:sz w:val="21"/>
              </w:rPr>
              <w:t>FR-15</w:t>
            </w:r>
          </w:p>
        </w:tc>
      </w:tr>
      <w:tr w14:paraId="4EDC94A7">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7466BFE9">
            <w:pPr>
              <w:spacing w:after="0" w:line="252" w:lineRule="auto"/>
            </w:pPr>
            <w:r>
              <w:rPr>
                <w:rFonts w:ascii="Times New Roman" w:hAnsi="Times New Roman" w:eastAsia="Times New Roman"/>
                <w:b/>
                <w:sz w:val="21"/>
              </w:rPr>
              <w:t>Priority</w:t>
            </w:r>
          </w:p>
        </w:tc>
        <w:tc>
          <w:tcPr>
            <w:tcW w:w="7992" w:type="dxa"/>
            <w:tcMar>
              <w:top w:w="90" w:type="dxa"/>
              <w:left w:w="110" w:type="dxa"/>
              <w:bottom w:w="90" w:type="dxa"/>
              <w:right w:w="110" w:type="dxa"/>
            </w:tcMar>
            <w:vAlign w:val="center"/>
          </w:tcPr>
          <w:p w14:paraId="06BD2BBE">
            <w:pPr>
              <w:spacing w:after="0" w:line="252" w:lineRule="auto"/>
            </w:pPr>
            <w:r>
              <w:rPr>
                <w:rFonts w:ascii="Times New Roman" w:hAnsi="Times New Roman" w:eastAsia="Times New Roman"/>
                <w:b w:val="0"/>
                <w:sz w:val="21"/>
              </w:rPr>
              <w:t>Medium</w:t>
            </w:r>
          </w:p>
        </w:tc>
      </w:tr>
      <w:tr w14:paraId="3D242142">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452EE8E5">
            <w:pPr>
              <w:spacing w:after="0" w:line="252" w:lineRule="auto"/>
            </w:pPr>
            <w:r>
              <w:rPr>
                <w:rFonts w:ascii="Times New Roman" w:hAnsi="Times New Roman" w:eastAsia="Times New Roman"/>
                <w:b/>
                <w:sz w:val="21"/>
              </w:rPr>
              <w:t>Tiền điều kiện</w:t>
            </w:r>
          </w:p>
        </w:tc>
        <w:tc>
          <w:tcPr>
            <w:tcW w:w="7992" w:type="dxa"/>
            <w:tcMar>
              <w:top w:w="90" w:type="dxa"/>
              <w:left w:w="110" w:type="dxa"/>
              <w:bottom w:w="90" w:type="dxa"/>
              <w:right w:w="110" w:type="dxa"/>
            </w:tcMar>
            <w:vAlign w:val="center"/>
          </w:tcPr>
          <w:p w14:paraId="4B356EAF">
            <w:pPr>
              <w:spacing w:after="0" w:line="252" w:lineRule="auto"/>
            </w:pPr>
            <w:r>
              <w:rPr>
                <w:rFonts w:ascii="Times New Roman" w:hAnsi="Times New Roman" w:eastAsia="Times New Roman"/>
                <w:b w:val="0"/>
                <w:sz w:val="21"/>
              </w:rPr>
              <w:t>Phụ huynh đã đăng nhập và có dữ liệu học tập của con.</w:t>
            </w:r>
          </w:p>
        </w:tc>
      </w:tr>
      <w:tr w14:paraId="79AE1E00">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5E7E3781">
            <w:pPr>
              <w:spacing w:after="0" w:line="252" w:lineRule="auto"/>
            </w:pPr>
            <w:r>
              <w:rPr>
                <w:rFonts w:ascii="Times New Roman" w:hAnsi="Times New Roman" w:eastAsia="Times New Roman"/>
                <w:b/>
                <w:sz w:val="21"/>
              </w:rPr>
              <w:t>Hậu điều kiện</w:t>
            </w:r>
          </w:p>
        </w:tc>
        <w:tc>
          <w:tcPr>
            <w:tcW w:w="7992" w:type="dxa"/>
            <w:tcMar>
              <w:top w:w="90" w:type="dxa"/>
              <w:left w:w="110" w:type="dxa"/>
              <w:bottom w:w="90" w:type="dxa"/>
              <w:right w:w="110" w:type="dxa"/>
            </w:tcMar>
            <w:vAlign w:val="center"/>
          </w:tcPr>
          <w:p w14:paraId="7D61D8ED">
            <w:pPr>
              <w:spacing w:after="0" w:line="252" w:lineRule="auto"/>
            </w:pPr>
            <w:r>
              <w:rPr>
                <w:rFonts w:ascii="Times New Roman" w:hAnsi="Times New Roman" w:eastAsia="Times New Roman"/>
                <w:b w:val="0"/>
                <w:sz w:val="21"/>
              </w:rPr>
              <w:t>Hiển thị các khuyến nghị phù hợp với tình hình học tập.</w:t>
            </w:r>
          </w:p>
        </w:tc>
      </w:tr>
      <w:tr w14:paraId="12A0AE3A">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74F048F8">
            <w:pPr>
              <w:spacing w:after="0" w:line="252" w:lineRule="auto"/>
            </w:pPr>
            <w:r>
              <w:rPr>
                <w:rFonts w:ascii="Times New Roman" w:hAnsi="Times New Roman" w:eastAsia="Times New Roman"/>
                <w:b/>
                <w:sz w:val="21"/>
              </w:rPr>
              <w:t>Luồng chính</w:t>
            </w:r>
          </w:p>
        </w:tc>
        <w:tc>
          <w:tcPr>
            <w:tcW w:w="7992" w:type="dxa"/>
          </w:tcPr>
          <w:p w14:paraId="3DFAF46F">
            <w:pPr>
              <w:spacing w:after="30" w:line="252" w:lineRule="auto"/>
              <w:ind w:left="260" w:hanging="260"/>
            </w:pPr>
            <w:r>
              <w:rPr>
                <w:rFonts w:ascii="Times New Roman" w:hAnsi="Times New Roman" w:eastAsia="Times New Roman"/>
                <w:sz w:val="21"/>
              </w:rPr>
              <w:t>1. Hệ thống phân tích điểm mạnh/điểm yếu của con.</w:t>
            </w:r>
          </w:p>
          <w:p w14:paraId="374415DC">
            <w:pPr>
              <w:spacing w:after="30" w:line="252" w:lineRule="auto"/>
              <w:ind w:left="260" w:hanging="260"/>
            </w:pPr>
            <w:r>
              <w:rPr>
                <w:rFonts w:ascii="Times New Roman" w:hAnsi="Times New Roman" w:eastAsia="Times New Roman"/>
                <w:sz w:val="21"/>
              </w:rPr>
              <w:t>2. Xác định nhu cầu hỗ trợ.</w:t>
            </w:r>
          </w:p>
          <w:p w14:paraId="49C6C9E5">
            <w:pPr>
              <w:spacing w:after="30" w:line="252" w:lineRule="auto"/>
              <w:ind w:left="260" w:hanging="260"/>
            </w:pPr>
            <w:r>
              <w:rPr>
                <w:rFonts w:ascii="Times New Roman" w:hAnsi="Times New Roman" w:eastAsia="Times New Roman"/>
                <w:sz w:val="21"/>
              </w:rPr>
              <w:t>3. Sinh khuyến nghị học tập.</w:t>
            </w:r>
          </w:p>
          <w:p w14:paraId="47C40DF4">
            <w:pPr>
              <w:spacing w:after="30" w:line="252" w:lineRule="auto"/>
              <w:ind w:left="260" w:hanging="260"/>
            </w:pPr>
            <w:r>
              <w:rPr>
                <w:rFonts w:ascii="Times New Roman" w:hAnsi="Times New Roman" w:eastAsia="Times New Roman"/>
                <w:sz w:val="21"/>
              </w:rPr>
              <w:t>4. Hiển thị khuyến nghị cho phụ huynh.</w:t>
            </w:r>
          </w:p>
        </w:tc>
      </w:tr>
      <w:tr w14:paraId="7157AAC4">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D720590">
            <w:pPr>
              <w:spacing w:after="0" w:line="252" w:lineRule="auto"/>
            </w:pPr>
            <w:r>
              <w:rPr>
                <w:rFonts w:ascii="Times New Roman" w:hAnsi="Times New Roman" w:eastAsia="Times New Roman"/>
                <w:b/>
                <w:sz w:val="21"/>
              </w:rPr>
              <w:t>Luồng thay thế / ngoại lệ</w:t>
            </w:r>
          </w:p>
        </w:tc>
        <w:tc>
          <w:tcPr>
            <w:tcW w:w="7992" w:type="dxa"/>
          </w:tcPr>
          <w:p w14:paraId="49CFC8E4">
            <w:pPr>
              <w:spacing w:after="30" w:line="252" w:lineRule="auto"/>
              <w:ind w:left="80" w:hanging="80"/>
            </w:pPr>
            <w:r>
              <w:rPr>
                <w:rFonts w:ascii="Times New Roman" w:hAnsi="Times New Roman" w:eastAsia="Times New Roman"/>
                <w:sz w:val="21"/>
              </w:rPr>
              <w:t>• Không có dữ liệu → khuyến nghị ở mức chung.</w:t>
            </w:r>
          </w:p>
        </w:tc>
      </w:tr>
      <w:tr w14:paraId="6740FE61">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02268E79">
            <w:pPr>
              <w:spacing w:after="0" w:line="252" w:lineRule="auto"/>
            </w:pPr>
            <w:r>
              <w:rPr>
                <w:rFonts w:ascii="Times New Roman" w:hAnsi="Times New Roman" w:eastAsia="Times New Roman"/>
                <w:b/>
                <w:sz w:val="21"/>
              </w:rPr>
              <w:t>Acceptance Criteria (Given/When/Then)</w:t>
            </w:r>
          </w:p>
        </w:tc>
        <w:tc>
          <w:tcPr>
            <w:tcW w:w="7992" w:type="dxa"/>
          </w:tcPr>
          <w:p w14:paraId="266C8441">
            <w:pPr>
              <w:spacing w:after="30" w:line="252" w:lineRule="auto"/>
              <w:ind w:left="80" w:hanging="80"/>
            </w:pPr>
            <w:r>
              <w:rPr>
                <w:rFonts w:ascii="Times New Roman" w:hAnsi="Times New Roman" w:eastAsia="Times New Roman"/>
                <w:sz w:val="21"/>
              </w:rPr>
              <w:t>• Given con có điểm yếu được xác định, When hệ thống phân tích, Then phụ huynh nhận được khuyến nghị tương ứng nếu có nội dung phù hợp.</w:t>
            </w:r>
          </w:p>
        </w:tc>
      </w:tr>
    </w:tbl>
    <w:p w14:paraId="3C7B7370">
      <w:pPr>
        <w:spacing w:after="60"/>
      </w:pPr>
    </w:p>
    <w:tbl>
      <w:tblPr>
        <w:tblStyle w:val="12"/>
        <w:tblW w:w="0" w:type="auto"/>
        <w:jc w:val="center"/>
        <w:tblLayout w:type="fixed"/>
        <w:tblCellMar>
          <w:top w:w="0" w:type="dxa"/>
          <w:left w:w="108" w:type="dxa"/>
          <w:bottom w:w="0" w:type="dxa"/>
          <w:right w:w="108" w:type="dxa"/>
        </w:tblCellMar>
      </w:tblPr>
      <w:tblGrid>
        <w:gridCol w:w="4968"/>
        <w:gridCol w:w="4968"/>
      </w:tblGrid>
      <w:tr w14:paraId="00614851">
        <w:tblPrEx>
          <w:tblCellMar>
            <w:top w:w="0" w:type="dxa"/>
            <w:left w:w="108" w:type="dxa"/>
            <w:bottom w:w="0" w:type="dxa"/>
            <w:right w:w="108" w:type="dxa"/>
          </w:tblCellMar>
        </w:tblPrEx>
        <w:trPr>
          <w:tblHeader/>
          <w:jc w:val="center"/>
        </w:trPr>
        <w:tc>
          <w:tcPr>
            <w:tcW w:w="9936" w:type="dxa"/>
            <w:gridSpan w:val="2"/>
            <w:shd w:val="clear" w:color="auto" w:fill="D9EAF7"/>
            <w:tcMar>
              <w:top w:w="90" w:type="dxa"/>
              <w:left w:w="110" w:type="dxa"/>
              <w:bottom w:w="90" w:type="dxa"/>
              <w:right w:w="110" w:type="dxa"/>
            </w:tcMar>
            <w:vAlign w:val="center"/>
          </w:tcPr>
          <w:p w14:paraId="74B4BCAF">
            <w:pPr>
              <w:spacing w:after="0" w:line="252" w:lineRule="auto"/>
              <w:jc w:val="center"/>
            </w:pPr>
            <w:r>
              <w:rPr>
                <w:rFonts w:ascii="Times New Roman" w:hAnsi="Times New Roman" w:eastAsia="Times New Roman"/>
                <w:b/>
                <w:sz w:val="24"/>
              </w:rPr>
              <w:t>UC-16 – Quản lý người dùng</w:t>
            </w:r>
          </w:p>
        </w:tc>
      </w:tr>
      <w:tr w14:paraId="17393E32">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0B5B682C">
            <w:pPr>
              <w:spacing w:after="0" w:line="252" w:lineRule="auto"/>
            </w:pPr>
            <w:r>
              <w:rPr>
                <w:rFonts w:ascii="Times New Roman" w:hAnsi="Times New Roman" w:eastAsia="Times New Roman"/>
                <w:b/>
                <w:sz w:val="21"/>
              </w:rPr>
              <w:t>Actor</w:t>
            </w:r>
          </w:p>
        </w:tc>
        <w:tc>
          <w:tcPr>
            <w:tcW w:w="7992" w:type="dxa"/>
            <w:tcMar>
              <w:top w:w="90" w:type="dxa"/>
              <w:left w:w="110" w:type="dxa"/>
              <w:bottom w:w="90" w:type="dxa"/>
              <w:right w:w="110" w:type="dxa"/>
            </w:tcMar>
            <w:vAlign w:val="center"/>
          </w:tcPr>
          <w:p w14:paraId="29C27224">
            <w:pPr>
              <w:spacing w:after="0" w:line="252" w:lineRule="auto"/>
            </w:pPr>
            <w:r>
              <w:rPr>
                <w:rFonts w:ascii="Times New Roman" w:hAnsi="Times New Roman" w:eastAsia="Times New Roman"/>
                <w:b w:val="0"/>
                <w:sz w:val="21"/>
              </w:rPr>
              <w:t>Quản trị viên</w:t>
            </w:r>
          </w:p>
        </w:tc>
      </w:tr>
      <w:tr w14:paraId="61D67143">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058B86B">
            <w:pPr>
              <w:spacing w:after="0" w:line="252" w:lineRule="auto"/>
            </w:pPr>
            <w:r>
              <w:rPr>
                <w:rFonts w:ascii="Times New Roman" w:hAnsi="Times New Roman" w:eastAsia="Times New Roman"/>
                <w:b/>
                <w:sz w:val="21"/>
              </w:rPr>
              <w:t>Mục tiêu</w:t>
            </w:r>
          </w:p>
        </w:tc>
        <w:tc>
          <w:tcPr>
            <w:tcW w:w="7992" w:type="dxa"/>
            <w:tcMar>
              <w:top w:w="90" w:type="dxa"/>
              <w:left w:w="110" w:type="dxa"/>
              <w:bottom w:w="90" w:type="dxa"/>
              <w:right w:w="110" w:type="dxa"/>
            </w:tcMar>
            <w:vAlign w:val="center"/>
          </w:tcPr>
          <w:p w14:paraId="655E652C">
            <w:pPr>
              <w:spacing w:after="0" w:line="252" w:lineRule="auto"/>
            </w:pPr>
            <w:r>
              <w:rPr>
                <w:rFonts w:ascii="Times New Roman" w:hAnsi="Times New Roman" w:eastAsia="Times New Roman"/>
                <w:b w:val="0"/>
                <w:sz w:val="21"/>
              </w:rPr>
              <w:t>Quản lý tài khoản người dùng và trạng thái hoạt động.</w:t>
            </w:r>
          </w:p>
        </w:tc>
      </w:tr>
      <w:tr w14:paraId="0A1163FC">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8AD7E1C">
            <w:pPr>
              <w:spacing w:after="0" w:line="252" w:lineRule="auto"/>
            </w:pPr>
            <w:r>
              <w:rPr>
                <w:rFonts w:ascii="Times New Roman" w:hAnsi="Times New Roman" w:eastAsia="Times New Roman"/>
                <w:b/>
                <w:sz w:val="21"/>
              </w:rPr>
              <w:t>Liên kết FR</w:t>
            </w:r>
          </w:p>
        </w:tc>
        <w:tc>
          <w:tcPr>
            <w:tcW w:w="7992" w:type="dxa"/>
            <w:tcMar>
              <w:top w:w="90" w:type="dxa"/>
              <w:left w:w="110" w:type="dxa"/>
              <w:bottom w:w="90" w:type="dxa"/>
              <w:right w:w="110" w:type="dxa"/>
            </w:tcMar>
            <w:vAlign w:val="center"/>
          </w:tcPr>
          <w:p w14:paraId="39564A4D">
            <w:pPr>
              <w:spacing w:after="0" w:line="252" w:lineRule="auto"/>
            </w:pPr>
            <w:r>
              <w:rPr>
                <w:rFonts w:ascii="Times New Roman" w:hAnsi="Times New Roman" w:eastAsia="Times New Roman"/>
                <w:b w:val="0"/>
                <w:sz w:val="21"/>
              </w:rPr>
              <w:t>FR-16</w:t>
            </w:r>
          </w:p>
        </w:tc>
      </w:tr>
      <w:tr w14:paraId="436E9E6F">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9ABD9F2">
            <w:pPr>
              <w:spacing w:after="0" w:line="252" w:lineRule="auto"/>
            </w:pPr>
            <w:r>
              <w:rPr>
                <w:rFonts w:ascii="Times New Roman" w:hAnsi="Times New Roman" w:eastAsia="Times New Roman"/>
                <w:b/>
                <w:sz w:val="21"/>
              </w:rPr>
              <w:t>Priority</w:t>
            </w:r>
          </w:p>
        </w:tc>
        <w:tc>
          <w:tcPr>
            <w:tcW w:w="7992" w:type="dxa"/>
            <w:tcMar>
              <w:top w:w="90" w:type="dxa"/>
              <w:left w:w="110" w:type="dxa"/>
              <w:bottom w:w="90" w:type="dxa"/>
              <w:right w:w="110" w:type="dxa"/>
            </w:tcMar>
            <w:vAlign w:val="center"/>
          </w:tcPr>
          <w:p w14:paraId="76DD9138">
            <w:pPr>
              <w:spacing w:after="0" w:line="252" w:lineRule="auto"/>
            </w:pPr>
            <w:r>
              <w:rPr>
                <w:rFonts w:ascii="Times New Roman" w:hAnsi="Times New Roman" w:eastAsia="Times New Roman"/>
                <w:b w:val="0"/>
                <w:sz w:val="21"/>
              </w:rPr>
              <w:t>High</w:t>
            </w:r>
          </w:p>
        </w:tc>
      </w:tr>
      <w:tr w14:paraId="65B6101B">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4A3FB9D6">
            <w:pPr>
              <w:spacing w:after="0" w:line="252" w:lineRule="auto"/>
            </w:pPr>
            <w:r>
              <w:rPr>
                <w:rFonts w:ascii="Times New Roman" w:hAnsi="Times New Roman" w:eastAsia="Times New Roman"/>
                <w:b/>
                <w:sz w:val="21"/>
              </w:rPr>
              <w:t>Tiền điều kiện</w:t>
            </w:r>
          </w:p>
        </w:tc>
        <w:tc>
          <w:tcPr>
            <w:tcW w:w="7992" w:type="dxa"/>
            <w:tcMar>
              <w:top w:w="90" w:type="dxa"/>
              <w:left w:w="110" w:type="dxa"/>
              <w:bottom w:w="90" w:type="dxa"/>
              <w:right w:w="110" w:type="dxa"/>
            </w:tcMar>
            <w:vAlign w:val="center"/>
          </w:tcPr>
          <w:p w14:paraId="0E1C6FEA">
            <w:pPr>
              <w:spacing w:after="0" w:line="252" w:lineRule="auto"/>
            </w:pPr>
            <w:r>
              <w:rPr>
                <w:rFonts w:ascii="Times New Roman" w:hAnsi="Times New Roman" w:eastAsia="Times New Roman"/>
                <w:b w:val="0"/>
                <w:sz w:val="21"/>
              </w:rPr>
              <w:t>Quản trị viên đã đăng nhập và có quyền quản trị người dùng.</w:t>
            </w:r>
          </w:p>
        </w:tc>
      </w:tr>
      <w:tr w14:paraId="03CD4800">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438ED2A5">
            <w:pPr>
              <w:spacing w:after="0" w:line="252" w:lineRule="auto"/>
            </w:pPr>
            <w:r>
              <w:rPr>
                <w:rFonts w:ascii="Times New Roman" w:hAnsi="Times New Roman" w:eastAsia="Times New Roman"/>
                <w:b/>
                <w:sz w:val="21"/>
              </w:rPr>
              <w:t>Hậu điều kiện</w:t>
            </w:r>
          </w:p>
        </w:tc>
        <w:tc>
          <w:tcPr>
            <w:tcW w:w="7992" w:type="dxa"/>
            <w:tcMar>
              <w:top w:w="90" w:type="dxa"/>
              <w:left w:w="110" w:type="dxa"/>
              <w:bottom w:w="90" w:type="dxa"/>
              <w:right w:w="110" w:type="dxa"/>
            </w:tcMar>
            <w:vAlign w:val="center"/>
          </w:tcPr>
          <w:p w14:paraId="55CBB055">
            <w:pPr>
              <w:spacing w:after="0" w:line="252" w:lineRule="auto"/>
            </w:pPr>
            <w:r>
              <w:rPr>
                <w:rFonts w:ascii="Times New Roman" w:hAnsi="Times New Roman" w:eastAsia="Times New Roman"/>
                <w:b w:val="0"/>
                <w:sz w:val="21"/>
              </w:rPr>
              <w:t>Tài khoản được tạo, sửa, khóa hoặc xóa theo quyền.</w:t>
            </w:r>
          </w:p>
        </w:tc>
      </w:tr>
      <w:tr w14:paraId="76093AC4">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F9DB9B3">
            <w:pPr>
              <w:spacing w:after="0" w:line="252" w:lineRule="auto"/>
            </w:pPr>
            <w:r>
              <w:rPr>
                <w:rFonts w:ascii="Times New Roman" w:hAnsi="Times New Roman" w:eastAsia="Times New Roman"/>
                <w:b/>
                <w:sz w:val="21"/>
              </w:rPr>
              <w:t>Luồng chính</w:t>
            </w:r>
          </w:p>
        </w:tc>
        <w:tc>
          <w:tcPr>
            <w:tcW w:w="7992" w:type="dxa"/>
          </w:tcPr>
          <w:p w14:paraId="4AD08F44">
            <w:pPr>
              <w:spacing w:after="30" w:line="252" w:lineRule="auto"/>
              <w:ind w:left="260" w:hanging="260"/>
            </w:pPr>
            <w:r>
              <w:rPr>
                <w:rFonts w:ascii="Times New Roman" w:hAnsi="Times New Roman" w:eastAsia="Times New Roman"/>
                <w:sz w:val="21"/>
              </w:rPr>
              <w:t>1. Mở quản lý người dùng.</w:t>
            </w:r>
          </w:p>
          <w:p w14:paraId="71CE7A49">
            <w:pPr>
              <w:spacing w:after="30" w:line="252" w:lineRule="auto"/>
              <w:ind w:left="260" w:hanging="260"/>
            </w:pPr>
            <w:r>
              <w:rPr>
                <w:rFonts w:ascii="Times New Roman" w:hAnsi="Times New Roman" w:eastAsia="Times New Roman"/>
                <w:sz w:val="21"/>
              </w:rPr>
              <w:t>2. Tìm kiếm người dùng.</w:t>
            </w:r>
          </w:p>
          <w:p w14:paraId="6CD5A274">
            <w:pPr>
              <w:spacing w:after="30" w:line="252" w:lineRule="auto"/>
              <w:ind w:left="260" w:hanging="260"/>
            </w:pPr>
            <w:r>
              <w:rPr>
                <w:rFonts w:ascii="Times New Roman" w:hAnsi="Times New Roman" w:eastAsia="Times New Roman"/>
                <w:sz w:val="21"/>
              </w:rPr>
              <w:t>3. Tạo mới hoặc chọn tài khoản hiện có.</w:t>
            </w:r>
          </w:p>
          <w:p w14:paraId="275BDA79">
            <w:pPr>
              <w:spacing w:after="30" w:line="252" w:lineRule="auto"/>
              <w:ind w:left="260" w:hanging="260"/>
            </w:pPr>
            <w:r>
              <w:rPr>
                <w:rFonts w:ascii="Times New Roman" w:hAnsi="Times New Roman" w:eastAsia="Times New Roman"/>
                <w:sz w:val="21"/>
              </w:rPr>
              <w:t>4. Chỉnh sửa thông tin.</w:t>
            </w:r>
          </w:p>
          <w:p w14:paraId="40029FB6">
            <w:pPr>
              <w:spacing w:after="30" w:line="252" w:lineRule="auto"/>
              <w:ind w:left="260" w:hanging="260"/>
            </w:pPr>
            <w:r>
              <w:rPr>
                <w:rFonts w:ascii="Times New Roman" w:hAnsi="Times New Roman" w:eastAsia="Times New Roman"/>
                <w:sz w:val="21"/>
              </w:rPr>
              <w:t>5. Khóa/mở khóa hoặc xóa tài khoản.</w:t>
            </w:r>
          </w:p>
          <w:p w14:paraId="2ED382E6">
            <w:pPr>
              <w:spacing w:after="30" w:line="252" w:lineRule="auto"/>
              <w:ind w:left="260" w:hanging="260"/>
            </w:pPr>
            <w:r>
              <w:rPr>
                <w:rFonts w:ascii="Times New Roman" w:hAnsi="Times New Roman" w:eastAsia="Times New Roman"/>
                <w:sz w:val="21"/>
              </w:rPr>
              <w:t>6. Lưu thay đổi.</w:t>
            </w:r>
          </w:p>
        </w:tc>
      </w:tr>
      <w:tr w14:paraId="4CD9C474">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04D71269">
            <w:pPr>
              <w:spacing w:after="0" w:line="252" w:lineRule="auto"/>
            </w:pPr>
            <w:r>
              <w:rPr>
                <w:rFonts w:ascii="Times New Roman" w:hAnsi="Times New Roman" w:eastAsia="Times New Roman"/>
                <w:b/>
                <w:sz w:val="21"/>
              </w:rPr>
              <w:t>Luồng thay thế / ngoại lệ</w:t>
            </w:r>
          </w:p>
        </w:tc>
        <w:tc>
          <w:tcPr>
            <w:tcW w:w="7992" w:type="dxa"/>
          </w:tcPr>
          <w:p w14:paraId="12DDF073">
            <w:pPr>
              <w:spacing w:after="30" w:line="252" w:lineRule="auto"/>
              <w:ind w:left="80" w:hanging="80"/>
            </w:pPr>
            <w:r>
              <w:rPr>
                <w:rFonts w:ascii="Times New Roman" w:hAnsi="Times New Roman" w:eastAsia="Times New Roman"/>
                <w:sz w:val="21"/>
              </w:rPr>
              <w:t>• Dữ liệu tài khoản không hợp lệ → báo lỗi.</w:t>
            </w:r>
          </w:p>
          <w:p w14:paraId="3EC1EFB0">
            <w:pPr>
              <w:spacing w:after="30" w:line="252" w:lineRule="auto"/>
              <w:ind w:left="80" w:hanging="80"/>
            </w:pPr>
            <w:r>
              <w:rPr>
                <w:rFonts w:ascii="Times New Roman" w:hAnsi="Times New Roman" w:eastAsia="Times New Roman"/>
                <w:sz w:val="21"/>
              </w:rPr>
              <w:t>• Không đủ quyền → từ chối thao tác.</w:t>
            </w:r>
          </w:p>
        </w:tc>
      </w:tr>
      <w:tr w14:paraId="1A5CA04C">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06A7933">
            <w:pPr>
              <w:spacing w:after="0" w:line="252" w:lineRule="auto"/>
            </w:pPr>
            <w:r>
              <w:rPr>
                <w:rFonts w:ascii="Times New Roman" w:hAnsi="Times New Roman" w:eastAsia="Times New Roman"/>
                <w:b/>
                <w:sz w:val="21"/>
              </w:rPr>
              <w:t>Acceptance Criteria (Given/When/Then)</w:t>
            </w:r>
          </w:p>
        </w:tc>
        <w:tc>
          <w:tcPr>
            <w:tcW w:w="7992" w:type="dxa"/>
          </w:tcPr>
          <w:p w14:paraId="0BAC42FE">
            <w:pPr>
              <w:spacing w:after="30" w:line="252" w:lineRule="auto"/>
              <w:ind w:left="80" w:hanging="80"/>
            </w:pPr>
            <w:r>
              <w:rPr>
                <w:rFonts w:ascii="Times New Roman" w:hAnsi="Times New Roman" w:eastAsia="Times New Roman"/>
                <w:sz w:val="21"/>
              </w:rPr>
              <w:t>• Given quản trị viên có quyền, When cập nhật trạng thái tài khoản, Then hệ thống lưu thay đổi và áp dụng ngay theo chính sách.</w:t>
            </w:r>
          </w:p>
        </w:tc>
      </w:tr>
    </w:tbl>
    <w:p w14:paraId="34D32653">
      <w:pPr>
        <w:spacing w:after="60"/>
      </w:pPr>
    </w:p>
    <w:tbl>
      <w:tblPr>
        <w:tblStyle w:val="12"/>
        <w:tblW w:w="0" w:type="auto"/>
        <w:jc w:val="center"/>
        <w:tblLayout w:type="fixed"/>
        <w:tblCellMar>
          <w:top w:w="0" w:type="dxa"/>
          <w:left w:w="108" w:type="dxa"/>
          <w:bottom w:w="0" w:type="dxa"/>
          <w:right w:w="108" w:type="dxa"/>
        </w:tblCellMar>
      </w:tblPr>
      <w:tblGrid>
        <w:gridCol w:w="4968"/>
        <w:gridCol w:w="4968"/>
      </w:tblGrid>
      <w:tr w14:paraId="7DE12D13">
        <w:tblPrEx>
          <w:tblCellMar>
            <w:top w:w="0" w:type="dxa"/>
            <w:left w:w="108" w:type="dxa"/>
            <w:bottom w:w="0" w:type="dxa"/>
            <w:right w:w="108" w:type="dxa"/>
          </w:tblCellMar>
        </w:tblPrEx>
        <w:trPr>
          <w:tblHeader/>
          <w:jc w:val="center"/>
        </w:trPr>
        <w:tc>
          <w:tcPr>
            <w:tcW w:w="9936" w:type="dxa"/>
            <w:gridSpan w:val="2"/>
            <w:shd w:val="clear" w:color="auto" w:fill="D9EAF7"/>
            <w:tcMar>
              <w:top w:w="90" w:type="dxa"/>
              <w:left w:w="110" w:type="dxa"/>
              <w:bottom w:w="90" w:type="dxa"/>
              <w:right w:w="110" w:type="dxa"/>
            </w:tcMar>
            <w:vAlign w:val="center"/>
          </w:tcPr>
          <w:p w14:paraId="54CECC4F">
            <w:pPr>
              <w:spacing w:after="0" w:line="252" w:lineRule="auto"/>
              <w:jc w:val="center"/>
            </w:pPr>
            <w:r>
              <w:rPr>
                <w:rFonts w:ascii="Times New Roman" w:hAnsi="Times New Roman" w:eastAsia="Times New Roman"/>
                <w:b/>
                <w:sz w:val="24"/>
              </w:rPr>
              <w:t>UC-17 – Quản lý môn học và lớp học</w:t>
            </w:r>
          </w:p>
        </w:tc>
      </w:tr>
      <w:tr w14:paraId="5E0966F3">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7C925702">
            <w:pPr>
              <w:spacing w:after="0" w:line="252" w:lineRule="auto"/>
            </w:pPr>
            <w:r>
              <w:rPr>
                <w:rFonts w:ascii="Times New Roman" w:hAnsi="Times New Roman" w:eastAsia="Times New Roman"/>
                <w:b/>
                <w:sz w:val="21"/>
              </w:rPr>
              <w:t>Actor</w:t>
            </w:r>
          </w:p>
        </w:tc>
        <w:tc>
          <w:tcPr>
            <w:tcW w:w="7992" w:type="dxa"/>
            <w:tcMar>
              <w:top w:w="90" w:type="dxa"/>
              <w:left w:w="110" w:type="dxa"/>
              <w:bottom w:w="90" w:type="dxa"/>
              <w:right w:w="110" w:type="dxa"/>
            </w:tcMar>
            <w:vAlign w:val="center"/>
          </w:tcPr>
          <w:p w14:paraId="256FC6F4">
            <w:pPr>
              <w:spacing w:after="0" w:line="252" w:lineRule="auto"/>
            </w:pPr>
            <w:r>
              <w:rPr>
                <w:rFonts w:ascii="Times New Roman" w:hAnsi="Times New Roman" w:eastAsia="Times New Roman"/>
                <w:b w:val="0"/>
                <w:sz w:val="21"/>
              </w:rPr>
              <w:t>Quản trị viên</w:t>
            </w:r>
          </w:p>
        </w:tc>
      </w:tr>
      <w:tr w14:paraId="1502095B">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BE9C334">
            <w:pPr>
              <w:spacing w:after="0" w:line="252" w:lineRule="auto"/>
            </w:pPr>
            <w:r>
              <w:rPr>
                <w:rFonts w:ascii="Times New Roman" w:hAnsi="Times New Roman" w:eastAsia="Times New Roman"/>
                <w:b/>
                <w:sz w:val="21"/>
              </w:rPr>
              <w:t>Mục tiêu</w:t>
            </w:r>
          </w:p>
        </w:tc>
        <w:tc>
          <w:tcPr>
            <w:tcW w:w="7992" w:type="dxa"/>
            <w:tcMar>
              <w:top w:w="90" w:type="dxa"/>
              <w:left w:w="110" w:type="dxa"/>
              <w:bottom w:w="90" w:type="dxa"/>
              <w:right w:w="110" w:type="dxa"/>
            </w:tcMar>
            <w:vAlign w:val="center"/>
          </w:tcPr>
          <w:p w14:paraId="544AB235">
            <w:pPr>
              <w:spacing w:after="0" w:line="252" w:lineRule="auto"/>
            </w:pPr>
            <w:r>
              <w:rPr>
                <w:rFonts w:ascii="Times New Roman" w:hAnsi="Times New Roman" w:eastAsia="Times New Roman"/>
                <w:b w:val="0"/>
                <w:sz w:val="21"/>
              </w:rPr>
              <w:t>Quản lý danh mục môn học, lớp học và cấu trúc đào tạo.</w:t>
            </w:r>
          </w:p>
        </w:tc>
      </w:tr>
      <w:tr w14:paraId="686A07A5">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B0F7AA7">
            <w:pPr>
              <w:spacing w:after="0" w:line="252" w:lineRule="auto"/>
            </w:pPr>
            <w:r>
              <w:rPr>
                <w:rFonts w:ascii="Times New Roman" w:hAnsi="Times New Roman" w:eastAsia="Times New Roman"/>
                <w:b/>
                <w:sz w:val="21"/>
              </w:rPr>
              <w:t>Liên kết FR</w:t>
            </w:r>
          </w:p>
        </w:tc>
        <w:tc>
          <w:tcPr>
            <w:tcW w:w="7992" w:type="dxa"/>
            <w:tcMar>
              <w:top w:w="90" w:type="dxa"/>
              <w:left w:w="110" w:type="dxa"/>
              <w:bottom w:w="90" w:type="dxa"/>
              <w:right w:w="110" w:type="dxa"/>
            </w:tcMar>
            <w:vAlign w:val="center"/>
          </w:tcPr>
          <w:p w14:paraId="76EB3DC9">
            <w:pPr>
              <w:spacing w:after="0" w:line="252" w:lineRule="auto"/>
            </w:pPr>
            <w:r>
              <w:rPr>
                <w:rFonts w:ascii="Times New Roman" w:hAnsi="Times New Roman" w:eastAsia="Times New Roman"/>
                <w:b w:val="0"/>
                <w:sz w:val="21"/>
              </w:rPr>
              <w:t>FR-17</w:t>
            </w:r>
          </w:p>
        </w:tc>
      </w:tr>
      <w:tr w14:paraId="67FB98D3">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158783C7">
            <w:pPr>
              <w:spacing w:after="0" w:line="252" w:lineRule="auto"/>
            </w:pPr>
            <w:r>
              <w:rPr>
                <w:rFonts w:ascii="Times New Roman" w:hAnsi="Times New Roman" w:eastAsia="Times New Roman"/>
                <w:b/>
                <w:sz w:val="21"/>
              </w:rPr>
              <w:t>Priority</w:t>
            </w:r>
          </w:p>
        </w:tc>
        <w:tc>
          <w:tcPr>
            <w:tcW w:w="7992" w:type="dxa"/>
            <w:tcMar>
              <w:top w:w="90" w:type="dxa"/>
              <w:left w:w="110" w:type="dxa"/>
              <w:bottom w:w="90" w:type="dxa"/>
              <w:right w:w="110" w:type="dxa"/>
            </w:tcMar>
            <w:vAlign w:val="center"/>
          </w:tcPr>
          <w:p w14:paraId="632FC458">
            <w:pPr>
              <w:spacing w:after="0" w:line="252" w:lineRule="auto"/>
            </w:pPr>
            <w:r>
              <w:rPr>
                <w:rFonts w:ascii="Times New Roman" w:hAnsi="Times New Roman" w:eastAsia="Times New Roman"/>
                <w:b w:val="0"/>
                <w:sz w:val="21"/>
              </w:rPr>
              <w:t>High</w:t>
            </w:r>
          </w:p>
        </w:tc>
      </w:tr>
      <w:tr w14:paraId="6E338CB0">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4A2F0434">
            <w:pPr>
              <w:spacing w:after="0" w:line="252" w:lineRule="auto"/>
            </w:pPr>
            <w:r>
              <w:rPr>
                <w:rFonts w:ascii="Times New Roman" w:hAnsi="Times New Roman" w:eastAsia="Times New Roman"/>
                <w:b/>
                <w:sz w:val="21"/>
              </w:rPr>
              <w:t>Tiền điều kiện</w:t>
            </w:r>
          </w:p>
        </w:tc>
        <w:tc>
          <w:tcPr>
            <w:tcW w:w="7992" w:type="dxa"/>
            <w:tcMar>
              <w:top w:w="90" w:type="dxa"/>
              <w:left w:w="110" w:type="dxa"/>
              <w:bottom w:w="90" w:type="dxa"/>
              <w:right w:w="110" w:type="dxa"/>
            </w:tcMar>
            <w:vAlign w:val="center"/>
          </w:tcPr>
          <w:p w14:paraId="1EBDA1E2">
            <w:pPr>
              <w:spacing w:after="0" w:line="252" w:lineRule="auto"/>
            </w:pPr>
            <w:r>
              <w:rPr>
                <w:rFonts w:ascii="Times New Roman" w:hAnsi="Times New Roman" w:eastAsia="Times New Roman"/>
                <w:b w:val="0"/>
                <w:sz w:val="21"/>
              </w:rPr>
              <w:t>Quản trị viên đã đăng nhập.</w:t>
            </w:r>
          </w:p>
        </w:tc>
      </w:tr>
      <w:tr w14:paraId="1A17959A">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368BB9D">
            <w:pPr>
              <w:spacing w:after="0" w:line="252" w:lineRule="auto"/>
            </w:pPr>
            <w:r>
              <w:rPr>
                <w:rFonts w:ascii="Times New Roman" w:hAnsi="Times New Roman" w:eastAsia="Times New Roman"/>
                <w:b/>
                <w:sz w:val="21"/>
              </w:rPr>
              <w:t>Hậu điều kiện</w:t>
            </w:r>
          </w:p>
        </w:tc>
        <w:tc>
          <w:tcPr>
            <w:tcW w:w="7992" w:type="dxa"/>
            <w:tcMar>
              <w:top w:w="90" w:type="dxa"/>
              <w:left w:w="110" w:type="dxa"/>
              <w:bottom w:w="90" w:type="dxa"/>
              <w:right w:w="110" w:type="dxa"/>
            </w:tcMar>
            <w:vAlign w:val="center"/>
          </w:tcPr>
          <w:p w14:paraId="742A0062">
            <w:pPr>
              <w:spacing w:after="0" w:line="252" w:lineRule="auto"/>
            </w:pPr>
            <w:r>
              <w:rPr>
                <w:rFonts w:ascii="Times New Roman" w:hAnsi="Times New Roman" w:eastAsia="Times New Roman"/>
                <w:b w:val="0"/>
                <w:sz w:val="21"/>
              </w:rPr>
              <w:t>Thông tin môn học và lớp học được cập nhật chính xác.</w:t>
            </w:r>
          </w:p>
        </w:tc>
      </w:tr>
      <w:tr w14:paraId="1C7A740C">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0871527A">
            <w:pPr>
              <w:spacing w:after="0" w:line="252" w:lineRule="auto"/>
            </w:pPr>
            <w:r>
              <w:rPr>
                <w:rFonts w:ascii="Times New Roman" w:hAnsi="Times New Roman" w:eastAsia="Times New Roman"/>
                <w:b/>
                <w:sz w:val="21"/>
              </w:rPr>
              <w:t>Luồng chính</w:t>
            </w:r>
          </w:p>
        </w:tc>
        <w:tc>
          <w:tcPr>
            <w:tcW w:w="7992" w:type="dxa"/>
          </w:tcPr>
          <w:p w14:paraId="2BFCEC52">
            <w:pPr>
              <w:spacing w:after="30" w:line="252" w:lineRule="auto"/>
              <w:ind w:left="260" w:hanging="260"/>
            </w:pPr>
            <w:r>
              <w:rPr>
                <w:rFonts w:ascii="Times New Roman" w:hAnsi="Times New Roman" w:eastAsia="Times New Roman"/>
                <w:sz w:val="21"/>
              </w:rPr>
              <w:t>1. Mở quản lý môn học/lớp học.</w:t>
            </w:r>
          </w:p>
          <w:p w14:paraId="128EE364">
            <w:pPr>
              <w:spacing w:after="30" w:line="252" w:lineRule="auto"/>
              <w:ind w:left="260" w:hanging="260"/>
            </w:pPr>
            <w:r>
              <w:rPr>
                <w:rFonts w:ascii="Times New Roman" w:hAnsi="Times New Roman" w:eastAsia="Times New Roman"/>
                <w:sz w:val="21"/>
              </w:rPr>
              <w:t>2. Tạo hoặc chỉnh sửa môn học.</w:t>
            </w:r>
          </w:p>
          <w:p w14:paraId="56394BFC">
            <w:pPr>
              <w:spacing w:after="30" w:line="252" w:lineRule="auto"/>
              <w:ind w:left="260" w:hanging="260"/>
            </w:pPr>
            <w:r>
              <w:rPr>
                <w:rFonts w:ascii="Times New Roman" w:hAnsi="Times New Roman" w:eastAsia="Times New Roman"/>
                <w:sz w:val="21"/>
              </w:rPr>
              <w:t>3. Tạo lớp học.</w:t>
            </w:r>
          </w:p>
          <w:p w14:paraId="7A3C0DE6">
            <w:pPr>
              <w:spacing w:after="30" w:line="252" w:lineRule="auto"/>
              <w:ind w:left="260" w:hanging="260"/>
            </w:pPr>
            <w:r>
              <w:rPr>
                <w:rFonts w:ascii="Times New Roman" w:hAnsi="Times New Roman" w:eastAsia="Times New Roman"/>
                <w:sz w:val="21"/>
              </w:rPr>
              <w:t>4. Gán giáo viên/phân bổ lớp theo quyền.</w:t>
            </w:r>
          </w:p>
          <w:p w14:paraId="691C3B94">
            <w:pPr>
              <w:spacing w:after="30" w:line="252" w:lineRule="auto"/>
              <w:ind w:left="260" w:hanging="260"/>
            </w:pPr>
            <w:r>
              <w:rPr>
                <w:rFonts w:ascii="Times New Roman" w:hAnsi="Times New Roman" w:eastAsia="Times New Roman"/>
                <w:sz w:val="21"/>
              </w:rPr>
              <w:t>5. Lưu thay đổi.</w:t>
            </w:r>
          </w:p>
        </w:tc>
      </w:tr>
      <w:tr w14:paraId="5B6C03A6">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30D5130">
            <w:pPr>
              <w:spacing w:after="0" w:line="252" w:lineRule="auto"/>
            </w:pPr>
            <w:r>
              <w:rPr>
                <w:rFonts w:ascii="Times New Roman" w:hAnsi="Times New Roman" w:eastAsia="Times New Roman"/>
                <w:b/>
                <w:sz w:val="21"/>
              </w:rPr>
              <w:t>Luồng thay thế / ngoại lệ</w:t>
            </w:r>
          </w:p>
        </w:tc>
        <w:tc>
          <w:tcPr>
            <w:tcW w:w="7992" w:type="dxa"/>
          </w:tcPr>
          <w:p w14:paraId="016892BE">
            <w:pPr>
              <w:spacing w:after="30" w:line="252" w:lineRule="auto"/>
              <w:ind w:left="80" w:hanging="80"/>
            </w:pPr>
            <w:r>
              <w:rPr>
                <w:rFonts w:ascii="Times New Roman" w:hAnsi="Times New Roman" w:eastAsia="Times New Roman"/>
                <w:sz w:val="21"/>
              </w:rPr>
              <w:t>• Trùng mã môn/lớp → báo lỗi.</w:t>
            </w:r>
          </w:p>
          <w:p w14:paraId="30ED39B4">
            <w:pPr>
              <w:spacing w:after="30" w:line="252" w:lineRule="auto"/>
              <w:ind w:left="80" w:hanging="80"/>
            </w:pPr>
            <w:r>
              <w:rPr>
                <w:rFonts w:ascii="Times New Roman" w:hAnsi="Times New Roman" w:eastAsia="Times New Roman"/>
                <w:sz w:val="21"/>
              </w:rPr>
              <w:t>• Dữ liệu liên kết không hợp lệ → không cho lưu.</w:t>
            </w:r>
          </w:p>
        </w:tc>
      </w:tr>
      <w:tr w14:paraId="17AC0D1A">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54414F5C">
            <w:pPr>
              <w:spacing w:after="0" w:line="252" w:lineRule="auto"/>
            </w:pPr>
            <w:r>
              <w:rPr>
                <w:rFonts w:ascii="Times New Roman" w:hAnsi="Times New Roman" w:eastAsia="Times New Roman"/>
                <w:b/>
                <w:sz w:val="21"/>
              </w:rPr>
              <w:t>Acceptance Criteria (Given/When/Then)</w:t>
            </w:r>
          </w:p>
        </w:tc>
        <w:tc>
          <w:tcPr>
            <w:tcW w:w="7992" w:type="dxa"/>
          </w:tcPr>
          <w:p w14:paraId="1F5E0329">
            <w:pPr>
              <w:spacing w:after="30" w:line="252" w:lineRule="auto"/>
              <w:ind w:left="80" w:hanging="80"/>
            </w:pPr>
            <w:r>
              <w:rPr>
                <w:rFonts w:ascii="Times New Roman" w:hAnsi="Times New Roman" w:eastAsia="Times New Roman"/>
                <w:sz w:val="21"/>
              </w:rPr>
              <w:t>• Given quản trị viên nhập dữ liệu hợp lệ, When lưu, Then môn học/lớp học được tạo hoặc cập nhật thành công.</w:t>
            </w:r>
          </w:p>
        </w:tc>
      </w:tr>
    </w:tbl>
    <w:p w14:paraId="6691468E">
      <w:pPr>
        <w:spacing w:after="60"/>
      </w:pPr>
    </w:p>
    <w:tbl>
      <w:tblPr>
        <w:tblStyle w:val="12"/>
        <w:tblW w:w="0" w:type="auto"/>
        <w:jc w:val="center"/>
        <w:tblLayout w:type="fixed"/>
        <w:tblCellMar>
          <w:top w:w="0" w:type="dxa"/>
          <w:left w:w="108" w:type="dxa"/>
          <w:bottom w:w="0" w:type="dxa"/>
          <w:right w:w="108" w:type="dxa"/>
        </w:tblCellMar>
      </w:tblPr>
      <w:tblGrid>
        <w:gridCol w:w="4968"/>
        <w:gridCol w:w="4968"/>
      </w:tblGrid>
      <w:tr w14:paraId="08E6A522">
        <w:tblPrEx>
          <w:tblCellMar>
            <w:top w:w="0" w:type="dxa"/>
            <w:left w:w="108" w:type="dxa"/>
            <w:bottom w:w="0" w:type="dxa"/>
            <w:right w:w="108" w:type="dxa"/>
          </w:tblCellMar>
        </w:tblPrEx>
        <w:trPr>
          <w:tblHeader/>
          <w:jc w:val="center"/>
        </w:trPr>
        <w:tc>
          <w:tcPr>
            <w:tcW w:w="9936" w:type="dxa"/>
            <w:gridSpan w:val="2"/>
            <w:shd w:val="clear" w:color="auto" w:fill="D9EAF7"/>
            <w:tcMar>
              <w:top w:w="90" w:type="dxa"/>
              <w:left w:w="110" w:type="dxa"/>
              <w:bottom w:w="90" w:type="dxa"/>
              <w:right w:w="110" w:type="dxa"/>
            </w:tcMar>
            <w:vAlign w:val="center"/>
          </w:tcPr>
          <w:p w14:paraId="34C08F6B">
            <w:pPr>
              <w:spacing w:after="0" w:line="252" w:lineRule="auto"/>
              <w:jc w:val="center"/>
            </w:pPr>
            <w:r>
              <w:rPr>
                <w:rFonts w:ascii="Times New Roman" w:hAnsi="Times New Roman" w:eastAsia="Times New Roman"/>
                <w:b/>
                <w:sz w:val="24"/>
              </w:rPr>
              <w:t>UC-18 – Cấu hình hệ thống và phân quyền</w:t>
            </w:r>
          </w:p>
        </w:tc>
      </w:tr>
      <w:tr w14:paraId="5B5CE256">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BABD9D4">
            <w:pPr>
              <w:spacing w:after="0" w:line="252" w:lineRule="auto"/>
            </w:pPr>
            <w:r>
              <w:rPr>
                <w:rFonts w:ascii="Times New Roman" w:hAnsi="Times New Roman" w:eastAsia="Times New Roman"/>
                <w:b/>
                <w:sz w:val="21"/>
              </w:rPr>
              <w:t>Actor</w:t>
            </w:r>
          </w:p>
        </w:tc>
        <w:tc>
          <w:tcPr>
            <w:tcW w:w="7992" w:type="dxa"/>
            <w:tcMar>
              <w:top w:w="90" w:type="dxa"/>
              <w:left w:w="110" w:type="dxa"/>
              <w:bottom w:w="90" w:type="dxa"/>
              <w:right w:w="110" w:type="dxa"/>
            </w:tcMar>
            <w:vAlign w:val="center"/>
          </w:tcPr>
          <w:p w14:paraId="33E94E6E">
            <w:pPr>
              <w:spacing w:after="0" w:line="252" w:lineRule="auto"/>
            </w:pPr>
            <w:r>
              <w:rPr>
                <w:rFonts w:ascii="Times New Roman" w:hAnsi="Times New Roman" w:eastAsia="Times New Roman"/>
                <w:b w:val="0"/>
                <w:sz w:val="21"/>
              </w:rPr>
              <w:t>Quản trị viên</w:t>
            </w:r>
          </w:p>
        </w:tc>
      </w:tr>
      <w:tr w14:paraId="37FF0B6E">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0B961C9F">
            <w:pPr>
              <w:spacing w:after="0" w:line="252" w:lineRule="auto"/>
            </w:pPr>
            <w:r>
              <w:rPr>
                <w:rFonts w:ascii="Times New Roman" w:hAnsi="Times New Roman" w:eastAsia="Times New Roman"/>
                <w:b/>
                <w:sz w:val="21"/>
              </w:rPr>
              <w:t>Mục tiêu</w:t>
            </w:r>
          </w:p>
        </w:tc>
        <w:tc>
          <w:tcPr>
            <w:tcW w:w="7992" w:type="dxa"/>
            <w:tcMar>
              <w:top w:w="90" w:type="dxa"/>
              <w:left w:w="110" w:type="dxa"/>
              <w:bottom w:w="90" w:type="dxa"/>
              <w:right w:w="110" w:type="dxa"/>
            </w:tcMar>
            <w:vAlign w:val="center"/>
          </w:tcPr>
          <w:p w14:paraId="616E958A">
            <w:pPr>
              <w:spacing w:after="0" w:line="252" w:lineRule="auto"/>
            </w:pPr>
            <w:r>
              <w:rPr>
                <w:rFonts w:ascii="Times New Roman" w:hAnsi="Times New Roman" w:eastAsia="Times New Roman"/>
                <w:b w:val="0"/>
                <w:sz w:val="21"/>
              </w:rPr>
              <w:t>Thiết lập các tham số hệ thống và quyền truy cập theo vai trò.</w:t>
            </w:r>
          </w:p>
        </w:tc>
      </w:tr>
      <w:tr w14:paraId="00DAB0AE">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7447A0B4">
            <w:pPr>
              <w:spacing w:after="0" w:line="252" w:lineRule="auto"/>
            </w:pPr>
            <w:r>
              <w:rPr>
                <w:rFonts w:ascii="Times New Roman" w:hAnsi="Times New Roman" w:eastAsia="Times New Roman"/>
                <w:b/>
                <w:sz w:val="21"/>
              </w:rPr>
              <w:t>Liên kết FR</w:t>
            </w:r>
          </w:p>
        </w:tc>
        <w:tc>
          <w:tcPr>
            <w:tcW w:w="7992" w:type="dxa"/>
            <w:tcMar>
              <w:top w:w="90" w:type="dxa"/>
              <w:left w:w="110" w:type="dxa"/>
              <w:bottom w:w="90" w:type="dxa"/>
              <w:right w:w="110" w:type="dxa"/>
            </w:tcMar>
            <w:vAlign w:val="center"/>
          </w:tcPr>
          <w:p w14:paraId="32A92C81">
            <w:pPr>
              <w:spacing w:after="0" w:line="252" w:lineRule="auto"/>
            </w:pPr>
            <w:r>
              <w:rPr>
                <w:rFonts w:ascii="Times New Roman" w:hAnsi="Times New Roman" w:eastAsia="Times New Roman"/>
                <w:b w:val="0"/>
                <w:sz w:val="21"/>
              </w:rPr>
              <w:t>FR-18, FR-19</w:t>
            </w:r>
          </w:p>
        </w:tc>
      </w:tr>
      <w:tr w14:paraId="2DB5E37A">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1CF96DE">
            <w:pPr>
              <w:spacing w:after="0" w:line="252" w:lineRule="auto"/>
            </w:pPr>
            <w:r>
              <w:rPr>
                <w:rFonts w:ascii="Times New Roman" w:hAnsi="Times New Roman" w:eastAsia="Times New Roman"/>
                <w:b/>
                <w:sz w:val="21"/>
              </w:rPr>
              <w:t>Priority</w:t>
            </w:r>
          </w:p>
        </w:tc>
        <w:tc>
          <w:tcPr>
            <w:tcW w:w="7992" w:type="dxa"/>
            <w:tcMar>
              <w:top w:w="90" w:type="dxa"/>
              <w:left w:w="110" w:type="dxa"/>
              <w:bottom w:w="90" w:type="dxa"/>
              <w:right w:w="110" w:type="dxa"/>
            </w:tcMar>
            <w:vAlign w:val="center"/>
          </w:tcPr>
          <w:p w14:paraId="35D31DAB">
            <w:pPr>
              <w:spacing w:after="0" w:line="252" w:lineRule="auto"/>
            </w:pPr>
            <w:r>
              <w:rPr>
                <w:rFonts w:ascii="Times New Roman" w:hAnsi="Times New Roman" w:eastAsia="Times New Roman"/>
                <w:b w:val="0"/>
                <w:sz w:val="21"/>
              </w:rPr>
              <w:t>High</w:t>
            </w:r>
          </w:p>
        </w:tc>
      </w:tr>
      <w:tr w14:paraId="59F07745">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3BBB72FE">
            <w:pPr>
              <w:spacing w:after="0" w:line="252" w:lineRule="auto"/>
            </w:pPr>
            <w:r>
              <w:rPr>
                <w:rFonts w:ascii="Times New Roman" w:hAnsi="Times New Roman" w:eastAsia="Times New Roman"/>
                <w:b/>
                <w:sz w:val="21"/>
              </w:rPr>
              <w:t>Tiền điều kiện</w:t>
            </w:r>
          </w:p>
        </w:tc>
        <w:tc>
          <w:tcPr>
            <w:tcW w:w="7992" w:type="dxa"/>
            <w:tcMar>
              <w:top w:w="90" w:type="dxa"/>
              <w:left w:w="110" w:type="dxa"/>
              <w:bottom w:w="90" w:type="dxa"/>
              <w:right w:w="110" w:type="dxa"/>
            </w:tcMar>
            <w:vAlign w:val="center"/>
          </w:tcPr>
          <w:p w14:paraId="63D11741">
            <w:pPr>
              <w:spacing w:after="0" w:line="252" w:lineRule="auto"/>
            </w:pPr>
            <w:r>
              <w:rPr>
                <w:rFonts w:ascii="Times New Roman" w:hAnsi="Times New Roman" w:eastAsia="Times New Roman"/>
                <w:b w:val="0"/>
                <w:sz w:val="21"/>
              </w:rPr>
              <w:t>Quản trị viên đã đăng nhập và có quyền cấu hình.</w:t>
            </w:r>
          </w:p>
        </w:tc>
      </w:tr>
      <w:tr w14:paraId="02CB8DB1">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68E021D">
            <w:pPr>
              <w:spacing w:after="0" w:line="252" w:lineRule="auto"/>
            </w:pPr>
            <w:r>
              <w:rPr>
                <w:rFonts w:ascii="Times New Roman" w:hAnsi="Times New Roman" w:eastAsia="Times New Roman"/>
                <w:b/>
                <w:sz w:val="21"/>
              </w:rPr>
              <w:t>Hậu điều kiện</w:t>
            </w:r>
          </w:p>
        </w:tc>
        <w:tc>
          <w:tcPr>
            <w:tcW w:w="7992" w:type="dxa"/>
            <w:tcMar>
              <w:top w:w="90" w:type="dxa"/>
              <w:left w:w="110" w:type="dxa"/>
              <w:bottom w:w="90" w:type="dxa"/>
              <w:right w:w="110" w:type="dxa"/>
            </w:tcMar>
            <w:vAlign w:val="center"/>
          </w:tcPr>
          <w:p w14:paraId="7FFF44AD">
            <w:pPr>
              <w:spacing w:after="0" w:line="252" w:lineRule="auto"/>
            </w:pPr>
            <w:r>
              <w:rPr>
                <w:rFonts w:ascii="Times New Roman" w:hAnsi="Times New Roman" w:eastAsia="Times New Roman"/>
                <w:b w:val="0"/>
                <w:sz w:val="21"/>
              </w:rPr>
              <w:t>Cấu hình và phân quyền mới được lưu và áp dụng theo chính sách.</w:t>
            </w:r>
          </w:p>
        </w:tc>
      </w:tr>
      <w:tr w14:paraId="478C6C0C">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63FDCAC1">
            <w:pPr>
              <w:spacing w:after="0" w:line="252" w:lineRule="auto"/>
            </w:pPr>
            <w:r>
              <w:rPr>
                <w:rFonts w:ascii="Times New Roman" w:hAnsi="Times New Roman" w:eastAsia="Times New Roman"/>
                <w:b/>
                <w:sz w:val="21"/>
              </w:rPr>
              <w:t>Luồng chính</w:t>
            </w:r>
          </w:p>
        </w:tc>
        <w:tc>
          <w:tcPr>
            <w:tcW w:w="7992" w:type="dxa"/>
          </w:tcPr>
          <w:p w14:paraId="70904262">
            <w:pPr>
              <w:spacing w:after="30" w:line="252" w:lineRule="auto"/>
              <w:ind w:left="260" w:hanging="260"/>
            </w:pPr>
            <w:r>
              <w:rPr>
                <w:rFonts w:ascii="Times New Roman" w:hAnsi="Times New Roman" w:eastAsia="Times New Roman"/>
                <w:sz w:val="21"/>
              </w:rPr>
              <w:t>1. Mở trang cấu hình.</w:t>
            </w:r>
          </w:p>
          <w:p w14:paraId="22E355A5">
            <w:pPr>
              <w:spacing w:after="30" w:line="252" w:lineRule="auto"/>
              <w:ind w:left="260" w:hanging="260"/>
            </w:pPr>
            <w:r>
              <w:rPr>
                <w:rFonts w:ascii="Times New Roman" w:hAnsi="Times New Roman" w:eastAsia="Times New Roman"/>
                <w:sz w:val="21"/>
              </w:rPr>
              <w:t>2. Thiết lập tham số hệ thống.</w:t>
            </w:r>
          </w:p>
          <w:p w14:paraId="3406ACC2">
            <w:pPr>
              <w:spacing w:after="30" w:line="252" w:lineRule="auto"/>
              <w:ind w:left="260" w:hanging="260"/>
            </w:pPr>
            <w:r>
              <w:rPr>
                <w:rFonts w:ascii="Times New Roman" w:hAnsi="Times New Roman" w:eastAsia="Times New Roman"/>
                <w:sz w:val="21"/>
              </w:rPr>
              <w:t>3. Thiết lập vai trò và quyền.</w:t>
            </w:r>
          </w:p>
          <w:p w14:paraId="1AF4A0E0">
            <w:pPr>
              <w:spacing w:after="30" w:line="252" w:lineRule="auto"/>
              <w:ind w:left="260" w:hanging="260"/>
            </w:pPr>
            <w:r>
              <w:rPr>
                <w:rFonts w:ascii="Times New Roman" w:hAnsi="Times New Roman" w:eastAsia="Times New Roman"/>
                <w:sz w:val="21"/>
              </w:rPr>
              <w:t>4. Kiểm tra lại cấu hình.</w:t>
            </w:r>
          </w:p>
          <w:p w14:paraId="44621AFA">
            <w:pPr>
              <w:spacing w:after="30" w:line="252" w:lineRule="auto"/>
              <w:ind w:left="260" w:hanging="260"/>
            </w:pPr>
            <w:r>
              <w:rPr>
                <w:rFonts w:ascii="Times New Roman" w:hAnsi="Times New Roman" w:eastAsia="Times New Roman"/>
                <w:sz w:val="21"/>
              </w:rPr>
              <w:t>5. Lưu thay đổi.</w:t>
            </w:r>
          </w:p>
        </w:tc>
      </w:tr>
      <w:tr w14:paraId="71EFBA6A">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3CCA0E5D">
            <w:pPr>
              <w:spacing w:after="0" w:line="252" w:lineRule="auto"/>
            </w:pPr>
            <w:r>
              <w:rPr>
                <w:rFonts w:ascii="Times New Roman" w:hAnsi="Times New Roman" w:eastAsia="Times New Roman"/>
                <w:b/>
                <w:sz w:val="21"/>
              </w:rPr>
              <w:t>Luồng thay thế / ngoại lệ</w:t>
            </w:r>
          </w:p>
        </w:tc>
        <w:tc>
          <w:tcPr>
            <w:tcW w:w="7992" w:type="dxa"/>
          </w:tcPr>
          <w:p w14:paraId="3F440620">
            <w:pPr>
              <w:spacing w:after="30" w:line="252" w:lineRule="auto"/>
              <w:ind w:left="80" w:hanging="80"/>
            </w:pPr>
            <w:r>
              <w:rPr>
                <w:rFonts w:ascii="Times New Roman" w:hAnsi="Times New Roman" w:eastAsia="Times New Roman"/>
                <w:sz w:val="21"/>
              </w:rPr>
              <w:t>• Cấu hình không hợp lệ → báo lỗi và giữ cấu hình cũ.</w:t>
            </w:r>
          </w:p>
          <w:p w14:paraId="0CD5CCC1">
            <w:pPr>
              <w:spacing w:after="30" w:line="252" w:lineRule="auto"/>
              <w:ind w:left="80" w:hanging="80"/>
            </w:pPr>
            <w:r>
              <w:rPr>
                <w:rFonts w:ascii="Times New Roman" w:hAnsi="Times New Roman" w:eastAsia="Times New Roman"/>
                <w:sz w:val="21"/>
              </w:rPr>
              <w:t>• Thao tác nhạy cảm → yêu cầu xác nhận trước khi lưu.</w:t>
            </w:r>
          </w:p>
        </w:tc>
      </w:tr>
      <w:tr w14:paraId="613F6C2C">
        <w:tblPrEx>
          <w:tblCellMar>
            <w:top w:w="0" w:type="dxa"/>
            <w:left w:w="108" w:type="dxa"/>
            <w:bottom w:w="0" w:type="dxa"/>
            <w:right w:w="108" w:type="dxa"/>
          </w:tblCellMar>
        </w:tblPrEx>
        <w:trPr>
          <w:jc w:val="center"/>
        </w:trPr>
        <w:tc>
          <w:tcPr>
            <w:tcW w:w="2520" w:type="dxa"/>
            <w:shd w:val="clear" w:color="auto" w:fill="EEF3F7"/>
            <w:tcMar>
              <w:top w:w="90" w:type="dxa"/>
              <w:left w:w="110" w:type="dxa"/>
              <w:bottom w:w="90" w:type="dxa"/>
              <w:right w:w="110" w:type="dxa"/>
            </w:tcMar>
            <w:vAlign w:val="center"/>
          </w:tcPr>
          <w:p w14:paraId="20FB94D3">
            <w:pPr>
              <w:spacing w:after="0" w:line="252" w:lineRule="auto"/>
            </w:pPr>
            <w:r>
              <w:rPr>
                <w:rFonts w:ascii="Times New Roman" w:hAnsi="Times New Roman" w:eastAsia="Times New Roman"/>
                <w:b/>
                <w:sz w:val="21"/>
              </w:rPr>
              <w:t>Acceptance Criteria (Given/When/Then)</w:t>
            </w:r>
          </w:p>
        </w:tc>
        <w:tc>
          <w:tcPr>
            <w:tcW w:w="7992" w:type="dxa"/>
          </w:tcPr>
          <w:p w14:paraId="24FD8362">
            <w:pPr>
              <w:spacing w:after="30" w:line="252" w:lineRule="auto"/>
              <w:ind w:left="80" w:hanging="80"/>
            </w:pPr>
            <w:r>
              <w:rPr>
                <w:rFonts w:ascii="Times New Roman" w:hAnsi="Times New Roman" w:eastAsia="Times New Roman"/>
                <w:sz w:val="21"/>
              </w:rPr>
              <w:t>• Given quản trị viên có quyền cấu hình, When lưu thiết lập hợp lệ, Then hệ thống áp dụng cấu hình và phân quyền mới.</w:t>
            </w:r>
          </w:p>
        </w:tc>
      </w:tr>
    </w:tbl>
    <w:p w14:paraId="40EF4FBE">
      <w:pPr>
        <w:pStyle w:val="2"/>
        <w:keepNext/>
        <w:rPr>
          <w:rFonts w:hint="default" w:ascii="Times New Roman" w:hAnsi="Times New Roman" w:cs="Times New Roman"/>
          <w:sz w:val="26"/>
          <w:szCs w:val="26"/>
        </w:rPr>
      </w:pPr>
      <w:bookmarkStart w:id="80" w:name="_GoBack"/>
      <w:bookmarkEnd w:id="80"/>
      <w:bookmarkStart w:id="46" w:name="_Toc24156"/>
      <w:bookmarkStart w:id="47" w:name="_Toc24751"/>
      <w:r>
        <w:rPr>
          <w:rFonts w:hint="default" w:ascii="Times New Roman" w:hAnsi="Times New Roman" w:cs="Times New Roman"/>
          <w:color w:val="auto"/>
          <w:sz w:val="26"/>
          <w:szCs w:val="26"/>
        </w:rPr>
        <w:t>PHẦN 5. YÊU CẦU PHI CHỨC NĂNG (NFR)</w:t>
      </w:r>
      <w:bookmarkEnd w:id="46"/>
      <w:bookmarkEnd w:id="47"/>
    </w:p>
    <w:tbl>
      <w:tblPr>
        <w:tblStyle w:val="1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1068"/>
        <w:gridCol w:w="2124"/>
        <w:gridCol w:w="4765"/>
        <w:gridCol w:w="2159"/>
      </w:tblGrid>
      <w:tr w14:paraId="327C12A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tblHeader/>
          <w:jc w:val="center"/>
        </w:trPr>
        <w:tc>
          <w:tcPr>
            <w:tcW w:w="1152" w:type="dxa"/>
            <w:shd w:val="clear" w:color="auto" w:fill="1F4E78"/>
            <w:tcMar>
              <w:top w:w="80" w:type="dxa"/>
              <w:left w:w="90" w:type="dxa"/>
              <w:bottom w:w="80" w:type="dxa"/>
              <w:right w:w="90" w:type="dxa"/>
            </w:tcMar>
            <w:vAlign w:val="center"/>
          </w:tcPr>
          <w:p w14:paraId="562DBF1E">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Mã</w:t>
            </w:r>
          </w:p>
        </w:tc>
        <w:tc>
          <w:tcPr>
            <w:tcW w:w="2304" w:type="dxa"/>
            <w:shd w:val="clear" w:color="auto" w:fill="1F4E78"/>
            <w:tcMar>
              <w:top w:w="80" w:type="dxa"/>
              <w:left w:w="90" w:type="dxa"/>
              <w:bottom w:w="80" w:type="dxa"/>
              <w:right w:w="90" w:type="dxa"/>
            </w:tcMar>
            <w:vAlign w:val="center"/>
          </w:tcPr>
          <w:p w14:paraId="36336B83">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Hạng mục</w:t>
            </w:r>
          </w:p>
        </w:tc>
        <w:tc>
          <w:tcPr>
            <w:tcW w:w="5184" w:type="dxa"/>
            <w:shd w:val="clear" w:color="auto" w:fill="1F4E78"/>
            <w:tcMar>
              <w:top w:w="80" w:type="dxa"/>
              <w:left w:w="90" w:type="dxa"/>
              <w:bottom w:w="80" w:type="dxa"/>
              <w:right w:w="90" w:type="dxa"/>
            </w:tcMar>
            <w:vAlign w:val="center"/>
          </w:tcPr>
          <w:p w14:paraId="6834E90C">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Yêu cầu đo lường</w:t>
            </w:r>
          </w:p>
        </w:tc>
        <w:tc>
          <w:tcPr>
            <w:tcW w:w="1728" w:type="dxa"/>
            <w:shd w:val="clear" w:color="auto" w:fill="1F4E78"/>
            <w:tcMar>
              <w:top w:w="80" w:type="dxa"/>
              <w:left w:w="90" w:type="dxa"/>
              <w:bottom w:w="80" w:type="dxa"/>
              <w:right w:w="90" w:type="dxa"/>
            </w:tcMar>
            <w:vAlign w:val="center"/>
          </w:tcPr>
          <w:p w14:paraId="149A9D38">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Phương pháp kiểm tra</w:t>
            </w:r>
          </w:p>
        </w:tc>
      </w:tr>
      <w:tr w14:paraId="57B700D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289F5DF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NFR-01</w:t>
            </w:r>
          </w:p>
        </w:tc>
        <w:tc>
          <w:tcPr>
            <w:tcW w:w="2304" w:type="dxa"/>
            <w:tcMar>
              <w:top w:w="80" w:type="dxa"/>
              <w:left w:w="90" w:type="dxa"/>
              <w:bottom w:w="80" w:type="dxa"/>
              <w:right w:w="90" w:type="dxa"/>
            </w:tcMar>
            <w:vAlign w:val="center"/>
          </w:tcPr>
          <w:p w14:paraId="70569C9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Hiệu năng Dashboard</w:t>
            </w:r>
          </w:p>
        </w:tc>
        <w:tc>
          <w:tcPr>
            <w:tcW w:w="5184" w:type="dxa"/>
            <w:tcMar>
              <w:top w:w="80" w:type="dxa"/>
              <w:left w:w="90" w:type="dxa"/>
              <w:bottom w:w="80" w:type="dxa"/>
              <w:right w:w="90" w:type="dxa"/>
            </w:tcMar>
            <w:vAlign w:val="center"/>
          </w:tcPr>
          <w:p w14:paraId="05B826A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90% request Dashboard hoàn thành ≤ 3 giây; API đọc dữ liệu cốt lõi p95 ≤ 1 giây trong tải mục tiêu.</w:t>
            </w:r>
          </w:p>
        </w:tc>
        <w:tc>
          <w:tcPr>
            <w:tcW w:w="1728" w:type="dxa"/>
            <w:tcMar>
              <w:top w:w="80" w:type="dxa"/>
              <w:left w:w="90" w:type="dxa"/>
              <w:bottom w:w="80" w:type="dxa"/>
              <w:right w:w="90" w:type="dxa"/>
            </w:tcMar>
            <w:vAlign w:val="center"/>
          </w:tcPr>
          <w:p w14:paraId="1C3D2D5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Load test</w:t>
            </w:r>
          </w:p>
        </w:tc>
      </w:tr>
      <w:tr w14:paraId="7DC80B6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5666528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NFR-02</w:t>
            </w:r>
          </w:p>
        </w:tc>
        <w:tc>
          <w:tcPr>
            <w:tcW w:w="2304" w:type="dxa"/>
            <w:tcMar>
              <w:top w:w="80" w:type="dxa"/>
              <w:left w:w="90" w:type="dxa"/>
              <w:bottom w:w="80" w:type="dxa"/>
              <w:right w:w="90" w:type="dxa"/>
            </w:tcMar>
            <w:vAlign w:val="center"/>
          </w:tcPr>
          <w:p w14:paraId="3B28CB8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Khả năng tải đồng thời</w:t>
            </w:r>
          </w:p>
        </w:tc>
        <w:tc>
          <w:tcPr>
            <w:tcW w:w="5184" w:type="dxa"/>
            <w:tcMar>
              <w:top w:w="80" w:type="dxa"/>
              <w:left w:w="90" w:type="dxa"/>
              <w:bottom w:w="80" w:type="dxa"/>
              <w:right w:w="90" w:type="dxa"/>
            </w:tcMar>
            <w:vAlign w:val="center"/>
          </w:tcPr>
          <w:p w14:paraId="5065DEB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Hỗ trợ tối thiểu 1000 người dùng đồng thời trong cấu hình triển khai mục tiêu.</w:t>
            </w:r>
          </w:p>
        </w:tc>
        <w:tc>
          <w:tcPr>
            <w:tcW w:w="1728" w:type="dxa"/>
            <w:tcMar>
              <w:top w:w="80" w:type="dxa"/>
              <w:left w:w="90" w:type="dxa"/>
              <w:bottom w:w="80" w:type="dxa"/>
              <w:right w:w="90" w:type="dxa"/>
            </w:tcMar>
            <w:vAlign w:val="center"/>
          </w:tcPr>
          <w:p w14:paraId="7253651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Load/stress test</w:t>
            </w:r>
          </w:p>
        </w:tc>
      </w:tr>
      <w:tr w14:paraId="6EB2F04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30C96FE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NFR-03</w:t>
            </w:r>
          </w:p>
        </w:tc>
        <w:tc>
          <w:tcPr>
            <w:tcW w:w="2304" w:type="dxa"/>
            <w:tcMar>
              <w:top w:w="80" w:type="dxa"/>
              <w:left w:w="90" w:type="dxa"/>
              <w:bottom w:w="80" w:type="dxa"/>
              <w:right w:w="90" w:type="dxa"/>
            </w:tcMar>
            <w:vAlign w:val="center"/>
          </w:tcPr>
          <w:p w14:paraId="4D0A9C8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Hiệu năng Analytics</w:t>
            </w:r>
          </w:p>
        </w:tc>
        <w:tc>
          <w:tcPr>
            <w:tcW w:w="5184" w:type="dxa"/>
            <w:tcMar>
              <w:top w:w="80" w:type="dxa"/>
              <w:left w:w="90" w:type="dxa"/>
              <w:bottom w:w="80" w:type="dxa"/>
              <w:right w:w="90" w:type="dxa"/>
            </w:tcMar>
            <w:vAlign w:val="center"/>
          </w:tcPr>
          <w:p w14:paraId="7269326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Một lần cập nhật analytics định kỳ phải hoàn tất trong thời gian SLA đã cấu hình; mục tiêu ban đầu ≤ 5 phút cho 1000 hồ sơ học sinh.</w:t>
            </w:r>
          </w:p>
        </w:tc>
        <w:tc>
          <w:tcPr>
            <w:tcW w:w="1728" w:type="dxa"/>
            <w:tcMar>
              <w:top w:w="80" w:type="dxa"/>
              <w:left w:w="90" w:type="dxa"/>
              <w:bottom w:w="80" w:type="dxa"/>
              <w:right w:w="90" w:type="dxa"/>
            </w:tcMar>
            <w:vAlign w:val="center"/>
          </w:tcPr>
          <w:p w14:paraId="22844AC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Benchmark theo batch</w:t>
            </w:r>
          </w:p>
        </w:tc>
      </w:tr>
      <w:tr w14:paraId="3654AA3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10CF06D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NFR-04</w:t>
            </w:r>
          </w:p>
        </w:tc>
        <w:tc>
          <w:tcPr>
            <w:tcW w:w="2304" w:type="dxa"/>
            <w:tcMar>
              <w:top w:w="80" w:type="dxa"/>
              <w:left w:w="90" w:type="dxa"/>
              <w:bottom w:w="80" w:type="dxa"/>
              <w:right w:w="90" w:type="dxa"/>
            </w:tcMar>
            <w:vAlign w:val="center"/>
          </w:tcPr>
          <w:p w14:paraId="28A804C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Bảo mật xác thực</w:t>
            </w:r>
          </w:p>
        </w:tc>
        <w:tc>
          <w:tcPr>
            <w:tcW w:w="5184" w:type="dxa"/>
            <w:tcMar>
              <w:top w:w="80" w:type="dxa"/>
              <w:left w:w="90" w:type="dxa"/>
              <w:bottom w:w="80" w:type="dxa"/>
              <w:right w:w="90" w:type="dxa"/>
            </w:tcMar>
            <w:vAlign w:val="center"/>
          </w:tcPr>
          <w:p w14:paraId="24B7CAC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Mật khẩu phải được băm bằng thuật toán password hashing phù hợp; thông tin xác thực không lưu plaintext.</w:t>
            </w:r>
          </w:p>
        </w:tc>
        <w:tc>
          <w:tcPr>
            <w:tcW w:w="1728" w:type="dxa"/>
            <w:tcMar>
              <w:top w:w="80" w:type="dxa"/>
              <w:left w:w="90" w:type="dxa"/>
              <w:bottom w:w="80" w:type="dxa"/>
              <w:right w:w="90" w:type="dxa"/>
            </w:tcMar>
            <w:vAlign w:val="center"/>
          </w:tcPr>
          <w:p w14:paraId="13CE283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Security test / review</w:t>
            </w:r>
          </w:p>
        </w:tc>
      </w:tr>
      <w:tr w14:paraId="171058B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22DCD71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NFR-05</w:t>
            </w:r>
          </w:p>
        </w:tc>
        <w:tc>
          <w:tcPr>
            <w:tcW w:w="2304" w:type="dxa"/>
            <w:tcMar>
              <w:top w:w="80" w:type="dxa"/>
              <w:left w:w="90" w:type="dxa"/>
              <w:bottom w:w="80" w:type="dxa"/>
              <w:right w:w="90" w:type="dxa"/>
            </w:tcMar>
            <w:vAlign w:val="center"/>
          </w:tcPr>
          <w:p w14:paraId="7EA8B66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JWT và phiên</w:t>
            </w:r>
          </w:p>
        </w:tc>
        <w:tc>
          <w:tcPr>
            <w:tcW w:w="5184" w:type="dxa"/>
            <w:tcMar>
              <w:top w:w="80" w:type="dxa"/>
              <w:left w:w="90" w:type="dxa"/>
              <w:bottom w:w="80" w:type="dxa"/>
              <w:right w:w="90" w:type="dxa"/>
            </w:tcMar>
            <w:vAlign w:val="center"/>
          </w:tcPr>
          <w:p w14:paraId="36BE391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Token có thời hạn; yêu cầu xác thực cho endpoint riêng tư; token hết hạn bị từ chối.</w:t>
            </w:r>
          </w:p>
        </w:tc>
        <w:tc>
          <w:tcPr>
            <w:tcW w:w="1728" w:type="dxa"/>
            <w:tcMar>
              <w:top w:w="80" w:type="dxa"/>
              <w:left w:w="90" w:type="dxa"/>
              <w:bottom w:w="80" w:type="dxa"/>
              <w:right w:w="90" w:type="dxa"/>
            </w:tcMar>
            <w:vAlign w:val="center"/>
          </w:tcPr>
          <w:p w14:paraId="7040417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API/security test</w:t>
            </w:r>
          </w:p>
        </w:tc>
      </w:tr>
      <w:tr w14:paraId="2416805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6209141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NFR-06</w:t>
            </w:r>
          </w:p>
        </w:tc>
        <w:tc>
          <w:tcPr>
            <w:tcW w:w="2304" w:type="dxa"/>
            <w:tcMar>
              <w:top w:w="80" w:type="dxa"/>
              <w:left w:w="90" w:type="dxa"/>
              <w:bottom w:w="80" w:type="dxa"/>
              <w:right w:w="90" w:type="dxa"/>
            </w:tcMar>
            <w:vAlign w:val="center"/>
          </w:tcPr>
          <w:p w14:paraId="2157E2D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Phân quyền RBAC</w:t>
            </w:r>
          </w:p>
        </w:tc>
        <w:tc>
          <w:tcPr>
            <w:tcW w:w="5184" w:type="dxa"/>
            <w:tcMar>
              <w:top w:w="80" w:type="dxa"/>
              <w:left w:w="90" w:type="dxa"/>
              <w:bottom w:w="80" w:type="dxa"/>
              <w:right w:w="90" w:type="dxa"/>
            </w:tcMar>
            <w:vAlign w:val="center"/>
          </w:tcPr>
          <w:p w14:paraId="63AB6FA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100% chức năng nhạy cảm phải kiểm tra role/permission ở server-side.</w:t>
            </w:r>
          </w:p>
        </w:tc>
        <w:tc>
          <w:tcPr>
            <w:tcW w:w="1728" w:type="dxa"/>
            <w:tcMar>
              <w:top w:w="80" w:type="dxa"/>
              <w:left w:w="90" w:type="dxa"/>
              <w:bottom w:w="80" w:type="dxa"/>
              <w:right w:w="90" w:type="dxa"/>
            </w:tcMar>
            <w:vAlign w:val="center"/>
          </w:tcPr>
          <w:p w14:paraId="47F057C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Permission matrix test</w:t>
            </w:r>
          </w:p>
        </w:tc>
      </w:tr>
      <w:tr w14:paraId="6BE258E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5B200F1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NFR-07</w:t>
            </w:r>
          </w:p>
        </w:tc>
        <w:tc>
          <w:tcPr>
            <w:tcW w:w="2304" w:type="dxa"/>
            <w:tcMar>
              <w:top w:w="80" w:type="dxa"/>
              <w:left w:w="90" w:type="dxa"/>
              <w:bottom w:w="80" w:type="dxa"/>
              <w:right w:w="90" w:type="dxa"/>
            </w:tcMar>
            <w:vAlign w:val="center"/>
          </w:tcPr>
          <w:p w14:paraId="4499242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Mã hóa truyền tải</w:t>
            </w:r>
          </w:p>
        </w:tc>
        <w:tc>
          <w:tcPr>
            <w:tcW w:w="5184" w:type="dxa"/>
            <w:tcMar>
              <w:top w:w="80" w:type="dxa"/>
              <w:left w:w="90" w:type="dxa"/>
              <w:bottom w:w="80" w:type="dxa"/>
              <w:right w:w="90" w:type="dxa"/>
            </w:tcMar>
            <w:vAlign w:val="center"/>
          </w:tcPr>
          <w:p w14:paraId="492DFF8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Toàn bộ giao tiếp ngoài localhost phải dùng HTTPS/TLS.</w:t>
            </w:r>
          </w:p>
        </w:tc>
        <w:tc>
          <w:tcPr>
            <w:tcW w:w="1728" w:type="dxa"/>
            <w:tcMar>
              <w:top w:w="80" w:type="dxa"/>
              <w:left w:w="90" w:type="dxa"/>
              <w:bottom w:w="80" w:type="dxa"/>
              <w:right w:w="90" w:type="dxa"/>
            </w:tcMar>
            <w:vAlign w:val="center"/>
          </w:tcPr>
          <w:p w14:paraId="35B215E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Security scan</w:t>
            </w:r>
          </w:p>
        </w:tc>
      </w:tr>
      <w:tr w14:paraId="0FE5790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218B058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NFR-08</w:t>
            </w:r>
          </w:p>
        </w:tc>
        <w:tc>
          <w:tcPr>
            <w:tcW w:w="2304" w:type="dxa"/>
            <w:tcMar>
              <w:top w:w="80" w:type="dxa"/>
              <w:left w:w="90" w:type="dxa"/>
              <w:bottom w:w="80" w:type="dxa"/>
              <w:right w:w="90" w:type="dxa"/>
            </w:tcMar>
            <w:vAlign w:val="center"/>
          </w:tcPr>
          <w:p w14:paraId="4664AE0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Sẵn sàng</w:t>
            </w:r>
          </w:p>
        </w:tc>
        <w:tc>
          <w:tcPr>
            <w:tcW w:w="5184" w:type="dxa"/>
            <w:tcMar>
              <w:top w:w="80" w:type="dxa"/>
              <w:left w:w="90" w:type="dxa"/>
              <w:bottom w:w="80" w:type="dxa"/>
              <w:right w:w="90" w:type="dxa"/>
            </w:tcMar>
            <w:vAlign w:val="center"/>
          </w:tcPr>
          <w:p w14:paraId="772D5AA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Mục tiêu uptime ≥ 99.5%/tháng đối với môi trường vận hành.</w:t>
            </w:r>
          </w:p>
        </w:tc>
        <w:tc>
          <w:tcPr>
            <w:tcW w:w="1728" w:type="dxa"/>
            <w:tcMar>
              <w:top w:w="80" w:type="dxa"/>
              <w:left w:w="90" w:type="dxa"/>
              <w:bottom w:w="80" w:type="dxa"/>
              <w:right w:w="90" w:type="dxa"/>
            </w:tcMar>
            <w:vAlign w:val="center"/>
          </w:tcPr>
          <w:p w14:paraId="74DA04C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Monitoring</w:t>
            </w:r>
          </w:p>
        </w:tc>
      </w:tr>
      <w:tr w14:paraId="405A2FD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6D47F77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NFR-09</w:t>
            </w:r>
          </w:p>
        </w:tc>
        <w:tc>
          <w:tcPr>
            <w:tcW w:w="2304" w:type="dxa"/>
            <w:tcMar>
              <w:top w:w="80" w:type="dxa"/>
              <w:left w:w="90" w:type="dxa"/>
              <w:bottom w:w="80" w:type="dxa"/>
              <w:right w:w="90" w:type="dxa"/>
            </w:tcMar>
            <w:vAlign w:val="center"/>
          </w:tcPr>
          <w:p w14:paraId="12DCC8B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Sao lưu</w:t>
            </w:r>
          </w:p>
        </w:tc>
        <w:tc>
          <w:tcPr>
            <w:tcW w:w="5184" w:type="dxa"/>
            <w:tcMar>
              <w:top w:w="80" w:type="dxa"/>
              <w:left w:w="90" w:type="dxa"/>
              <w:bottom w:w="80" w:type="dxa"/>
              <w:right w:w="90" w:type="dxa"/>
            </w:tcMar>
            <w:vAlign w:val="center"/>
          </w:tcPr>
          <w:p w14:paraId="71BFAFA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Database backup tối thiểu hằng ngày; lưu giữ tối thiểu 30 ngày và kiểm thử restore định kỳ.</w:t>
            </w:r>
          </w:p>
        </w:tc>
        <w:tc>
          <w:tcPr>
            <w:tcW w:w="1728" w:type="dxa"/>
            <w:tcMar>
              <w:top w:w="80" w:type="dxa"/>
              <w:left w:w="90" w:type="dxa"/>
              <w:bottom w:w="80" w:type="dxa"/>
              <w:right w:w="90" w:type="dxa"/>
            </w:tcMar>
            <w:vAlign w:val="center"/>
          </w:tcPr>
          <w:p w14:paraId="0959287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Backup/restore test</w:t>
            </w:r>
          </w:p>
        </w:tc>
      </w:tr>
      <w:tr w14:paraId="0A32344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585CA95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NFR-10</w:t>
            </w:r>
          </w:p>
        </w:tc>
        <w:tc>
          <w:tcPr>
            <w:tcW w:w="2304" w:type="dxa"/>
            <w:tcMar>
              <w:top w:w="80" w:type="dxa"/>
              <w:left w:w="90" w:type="dxa"/>
              <w:bottom w:w="80" w:type="dxa"/>
              <w:right w:w="90" w:type="dxa"/>
            </w:tcMar>
            <w:vAlign w:val="center"/>
          </w:tcPr>
          <w:p w14:paraId="37573FB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Auditability</w:t>
            </w:r>
          </w:p>
        </w:tc>
        <w:tc>
          <w:tcPr>
            <w:tcW w:w="5184" w:type="dxa"/>
            <w:tcMar>
              <w:top w:w="80" w:type="dxa"/>
              <w:left w:w="90" w:type="dxa"/>
              <w:bottom w:w="80" w:type="dxa"/>
              <w:right w:w="90" w:type="dxa"/>
            </w:tcMar>
            <w:vAlign w:val="center"/>
          </w:tcPr>
          <w:p w14:paraId="7CD0492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Các thao tác quản trị, thay đổi điểm/cấu hình/phân quyền phải có audit log gồm actor, time, action, entity.</w:t>
            </w:r>
          </w:p>
        </w:tc>
        <w:tc>
          <w:tcPr>
            <w:tcW w:w="1728" w:type="dxa"/>
            <w:tcMar>
              <w:top w:w="80" w:type="dxa"/>
              <w:left w:w="90" w:type="dxa"/>
              <w:bottom w:w="80" w:type="dxa"/>
              <w:right w:w="90" w:type="dxa"/>
            </w:tcMar>
            <w:vAlign w:val="center"/>
          </w:tcPr>
          <w:p w14:paraId="1467263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Log inspection</w:t>
            </w:r>
          </w:p>
        </w:tc>
      </w:tr>
      <w:tr w14:paraId="63047C5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2A6395C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NFR-11</w:t>
            </w:r>
          </w:p>
        </w:tc>
        <w:tc>
          <w:tcPr>
            <w:tcW w:w="2304" w:type="dxa"/>
            <w:tcMar>
              <w:top w:w="80" w:type="dxa"/>
              <w:left w:w="90" w:type="dxa"/>
              <w:bottom w:w="80" w:type="dxa"/>
              <w:right w:w="90" w:type="dxa"/>
            </w:tcMar>
            <w:vAlign w:val="center"/>
          </w:tcPr>
          <w:p w14:paraId="19C3F07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Khả năng sử dụng</w:t>
            </w:r>
          </w:p>
        </w:tc>
        <w:tc>
          <w:tcPr>
            <w:tcW w:w="5184" w:type="dxa"/>
            <w:tcMar>
              <w:top w:w="80" w:type="dxa"/>
              <w:left w:w="90" w:type="dxa"/>
              <w:bottom w:w="80" w:type="dxa"/>
              <w:right w:w="90" w:type="dxa"/>
            </w:tcMar>
            <w:vAlign w:val="center"/>
          </w:tcPr>
          <w:p w14:paraId="008208B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Người dùng mới trong nhóm thử nghiệm có thể hoàn thành tác vụ cốt lõi với tỷ lệ thành công ≥ 90%.</w:t>
            </w:r>
          </w:p>
        </w:tc>
        <w:tc>
          <w:tcPr>
            <w:tcW w:w="1728" w:type="dxa"/>
            <w:tcMar>
              <w:top w:w="80" w:type="dxa"/>
              <w:left w:w="90" w:type="dxa"/>
              <w:bottom w:w="80" w:type="dxa"/>
              <w:right w:w="90" w:type="dxa"/>
            </w:tcMar>
            <w:vAlign w:val="center"/>
          </w:tcPr>
          <w:p w14:paraId="4921A71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Usability test</w:t>
            </w:r>
          </w:p>
        </w:tc>
      </w:tr>
      <w:tr w14:paraId="4E0316C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4D48CC1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NFR-12</w:t>
            </w:r>
          </w:p>
        </w:tc>
        <w:tc>
          <w:tcPr>
            <w:tcW w:w="2304" w:type="dxa"/>
            <w:tcMar>
              <w:top w:w="80" w:type="dxa"/>
              <w:left w:w="90" w:type="dxa"/>
              <w:bottom w:w="80" w:type="dxa"/>
              <w:right w:w="90" w:type="dxa"/>
            </w:tcMar>
            <w:vAlign w:val="center"/>
          </w:tcPr>
          <w:p w14:paraId="12846FE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Responsive Web/Mobile</w:t>
            </w:r>
          </w:p>
        </w:tc>
        <w:tc>
          <w:tcPr>
            <w:tcW w:w="5184" w:type="dxa"/>
            <w:tcMar>
              <w:top w:w="80" w:type="dxa"/>
              <w:left w:w="90" w:type="dxa"/>
              <w:bottom w:w="80" w:type="dxa"/>
              <w:right w:w="90" w:type="dxa"/>
            </w:tcMar>
            <w:vAlign w:val="center"/>
          </w:tcPr>
          <w:p w14:paraId="1BA5E44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Giao diện phải sử dụng được trên desktop và mobile; không mất chức năng cốt lõi do kích thước màn hình.</w:t>
            </w:r>
          </w:p>
        </w:tc>
        <w:tc>
          <w:tcPr>
            <w:tcW w:w="1728" w:type="dxa"/>
            <w:tcMar>
              <w:top w:w="80" w:type="dxa"/>
              <w:left w:w="90" w:type="dxa"/>
              <w:bottom w:w="80" w:type="dxa"/>
              <w:right w:w="90" w:type="dxa"/>
            </w:tcMar>
            <w:vAlign w:val="center"/>
          </w:tcPr>
          <w:p w14:paraId="057BC1E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Cross-device test</w:t>
            </w:r>
          </w:p>
        </w:tc>
      </w:tr>
      <w:tr w14:paraId="1914126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6C4CBA1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NFR-13</w:t>
            </w:r>
          </w:p>
        </w:tc>
        <w:tc>
          <w:tcPr>
            <w:tcW w:w="2304" w:type="dxa"/>
            <w:tcMar>
              <w:top w:w="80" w:type="dxa"/>
              <w:left w:w="90" w:type="dxa"/>
              <w:bottom w:w="80" w:type="dxa"/>
              <w:right w:w="90" w:type="dxa"/>
            </w:tcMar>
            <w:vAlign w:val="center"/>
          </w:tcPr>
          <w:p w14:paraId="7F29D80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Khả năng bảo trì</w:t>
            </w:r>
          </w:p>
        </w:tc>
        <w:tc>
          <w:tcPr>
            <w:tcW w:w="5184" w:type="dxa"/>
            <w:tcMar>
              <w:top w:w="80" w:type="dxa"/>
              <w:left w:w="90" w:type="dxa"/>
              <w:bottom w:w="80" w:type="dxa"/>
              <w:right w:w="90" w:type="dxa"/>
            </w:tcMar>
            <w:vAlign w:val="center"/>
          </w:tcPr>
          <w:p w14:paraId="4713B47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Mã nguồn có cấu trúc module; module nghiệp vụ cốt lõi đạt tối thiểu 70% automated test coverage.</w:t>
            </w:r>
          </w:p>
        </w:tc>
        <w:tc>
          <w:tcPr>
            <w:tcW w:w="1728" w:type="dxa"/>
            <w:tcMar>
              <w:top w:w="80" w:type="dxa"/>
              <w:left w:w="90" w:type="dxa"/>
              <w:bottom w:w="80" w:type="dxa"/>
              <w:right w:w="90" w:type="dxa"/>
            </w:tcMar>
            <w:vAlign w:val="center"/>
          </w:tcPr>
          <w:p w14:paraId="47FDBFB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CI/test report</w:t>
            </w:r>
          </w:p>
        </w:tc>
      </w:tr>
      <w:tr w14:paraId="33A29A1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6A2ADA6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NFR-14</w:t>
            </w:r>
          </w:p>
        </w:tc>
        <w:tc>
          <w:tcPr>
            <w:tcW w:w="2304" w:type="dxa"/>
            <w:tcMar>
              <w:top w:w="80" w:type="dxa"/>
              <w:left w:w="90" w:type="dxa"/>
              <w:bottom w:w="80" w:type="dxa"/>
              <w:right w:w="90" w:type="dxa"/>
            </w:tcMar>
            <w:vAlign w:val="center"/>
          </w:tcPr>
          <w:p w14:paraId="37FCC6A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Tính nhất quán dữ liệu</w:t>
            </w:r>
          </w:p>
        </w:tc>
        <w:tc>
          <w:tcPr>
            <w:tcW w:w="5184" w:type="dxa"/>
            <w:tcMar>
              <w:top w:w="80" w:type="dxa"/>
              <w:left w:w="90" w:type="dxa"/>
              <w:bottom w:w="80" w:type="dxa"/>
              <w:right w:w="90" w:type="dxa"/>
            </w:tcMar>
            <w:vAlign w:val="center"/>
          </w:tcPr>
          <w:p w14:paraId="0D3AC32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Không được có Submission/Score/Enrollment tham chiếu tới thực thể không tồn tại.</w:t>
            </w:r>
          </w:p>
        </w:tc>
        <w:tc>
          <w:tcPr>
            <w:tcW w:w="1728" w:type="dxa"/>
            <w:tcMar>
              <w:top w:w="80" w:type="dxa"/>
              <w:left w:w="90" w:type="dxa"/>
              <w:bottom w:w="80" w:type="dxa"/>
              <w:right w:w="90" w:type="dxa"/>
            </w:tcMar>
            <w:vAlign w:val="center"/>
          </w:tcPr>
          <w:p w14:paraId="570C06C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DB constraint/integrity test</w:t>
            </w:r>
          </w:p>
        </w:tc>
      </w:tr>
      <w:tr w14:paraId="2AA3DE5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16BA48A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NFR-15</w:t>
            </w:r>
          </w:p>
        </w:tc>
        <w:tc>
          <w:tcPr>
            <w:tcW w:w="2304" w:type="dxa"/>
            <w:tcMar>
              <w:top w:w="80" w:type="dxa"/>
              <w:left w:w="90" w:type="dxa"/>
              <w:bottom w:w="80" w:type="dxa"/>
              <w:right w:w="90" w:type="dxa"/>
            </w:tcMar>
            <w:vAlign w:val="center"/>
          </w:tcPr>
          <w:p w14:paraId="541AFC5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Bảo vệ dữ liệu học tập</w:t>
            </w:r>
          </w:p>
        </w:tc>
        <w:tc>
          <w:tcPr>
            <w:tcW w:w="5184" w:type="dxa"/>
            <w:tcMar>
              <w:top w:w="80" w:type="dxa"/>
              <w:left w:w="90" w:type="dxa"/>
              <w:bottom w:w="80" w:type="dxa"/>
              <w:right w:w="90" w:type="dxa"/>
            </w:tcMar>
            <w:vAlign w:val="center"/>
          </w:tcPr>
          <w:p w14:paraId="521313F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Thông tin học tập chỉ hiển thị theo phạm vi quyền; log không chứa mật khẩu hoặc dữ liệu nhạy cảm không cần thiết.</w:t>
            </w:r>
          </w:p>
        </w:tc>
        <w:tc>
          <w:tcPr>
            <w:tcW w:w="1728" w:type="dxa"/>
            <w:tcMar>
              <w:top w:w="80" w:type="dxa"/>
              <w:left w:w="90" w:type="dxa"/>
              <w:bottom w:w="80" w:type="dxa"/>
              <w:right w:w="90" w:type="dxa"/>
            </w:tcMar>
            <w:vAlign w:val="center"/>
          </w:tcPr>
          <w:p w14:paraId="0956C5C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Security/privacy review</w:t>
            </w:r>
          </w:p>
        </w:tc>
      </w:tr>
    </w:tbl>
    <w:p w14:paraId="30A2C218">
      <w:pPr>
        <w:spacing w:after="40"/>
        <w:rPr>
          <w:rFonts w:hint="default" w:ascii="Times New Roman" w:hAnsi="Times New Roman" w:cs="Times New Roman"/>
          <w:sz w:val="26"/>
          <w:szCs w:val="26"/>
        </w:rPr>
      </w:pPr>
    </w:p>
    <w:p w14:paraId="1296642E">
      <w:pPr>
        <w:pStyle w:val="2"/>
        <w:keepNext/>
        <w:rPr>
          <w:rFonts w:hint="default" w:ascii="Times New Roman" w:hAnsi="Times New Roman" w:cs="Times New Roman"/>
          <w:color w:val="auto"/>
          <w:sz w:val="26"/>
          <w:szCs w:val="26"/>
        </w:rPr>
      </w:pPr>
      <w:bookmarkStart w:id="48" w:name="_Toc14398"/>
      <w:bookmarkStart w:id="49" w:name="_Toc8427"/>
      <w:r>
        <w:rPr>
          <w:rFonts w:hint="default" w:ascii="Times New Roman" w:hAnsi="Times New Roman" w:cs="Times New Roman"/>
          <w:color w:val="auto"/>
          <w:sz w:val="26"/>
          <w:szCs w:val="26"/>
        </w:rPr>
        <w:t>PHẦN 6. YÊU CẦU GIAO DIỆN NGOÀI</w:t>
      </w:r>
      <w:bookmarkEnd w:id="48"/>
      <w:bookmarkEnd w:id="49"/>
    </w:p>
    <w:p w14:paraId="13F5E4D6">
      <w:pPr>
        <w:pStyle w:val="3"/>
        <w:keepNext/>
        <w:rPr>
          <w:rFonts w:hint="default" w:ascii="Times New Roman" w:hAnsi="Times New Roman" w:cs="Times New Roman"/>
          <w:color w:val="auto"/>
          <w:sz w:val="26"/>
          <w:szCs w:val="26"/>
        </w:rPr>
      </w:pPr>
      <w:bookmarkStart w:id="50" w:name="_Toc5226"/>
      <w:bookmarkStart w:id="51" w:name="_Toc8025"/>
      <w:r>
        <w:rPr>
          <w:rFonts w:hint="default" w:ascii="Times New Roman" w:hAnsi="Times New Roman" w:cs="Times New Roman"/>
          <w:color w:val="auto"/>
          <w:sz w:val="26"/>
          <w:szCs w:val="26"/>
        </w:rPr>
        <w:t>6.1. Giao diện người dùng</w:t>
      </w:r>
      <w:bookmarkEnd w:id="50"/>
      <w:bookmarkEnd w:id="51"/>
    </w:p>
    <w:p w14:paraId="18EBE41A">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Màn hình đăng nhập/đăng ký.</w:t>
      </w:r>
    </w:p>
    <w:p w14:paraId="09B2AB32">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Dashboard học sinh: bài tập, tiến độ, điểm, xu hướng và khuyến nghị.</w:t>
      </w:r>
    </w:p>
    <w:p w14:paraId="549D0281">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Màn hình làm bài và nộp bài.</w:t>
      </w:r>
    </w:p>
    <w:p w14:paraId="22484340">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Dashboard giáo viên: lớp, tỷ lệ hoàn thành, điểm trung bình, cảnh báo và hồ sơ học sinh.</w:t>
      </w:r>
    </w:p>
    <w:p w14:paraId="21211A09">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Màn hình chấm bài và nhập nhận xét.</w:t>
      </w:r>
    </w:p>
    <w:p w14:paraId="6EAD56CE">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Dashboard phụ huynh: tiến độ, điểm mạnh/yếu và khuyến nghị.</w:t>
      </w:r>
    </w:p>
    <w:p w14:paraId="6348CCE1">
      <w:pPr>
        <w:pStyle w:val="23"/>
        <w:spacing w:after="40"/>
        <w:rPr>
          <w:rFonts w:hint="default" w:ascii="Times New Roman" w:hAnsi="Times New Roman" w:cs="Times New Roman"/>
          <w:sz w:val="26"/>
          <w:szCs w:val="26"/>
        </w:rPr>
      </w:pPr>
      <w:r>
        <w:rPr>
          <w:rFonts w:hint="default" w:ascii="Times New Roman" w:hAnsi="Times New Roman" w:cs="Times New Roman"/>
          <w:sz w:val="26"/>
          <w:szCs w:val="26"/>
        </w:rPr>
        <w:t>Khu vực Admin: người dùng, môn học/lớp, cấu hình và phân quyền.</w:t>
      </w:r>
    </w:p>
    <w:p w14:paraId="0E3A50A9">
      <w:pPr>
        <w:pStyle w:val="3"/>
        <w:keepNext/>
        <w:rPr>
          <w:rFonts w:hint="default" w:ascii="Times New Roman" w:hAnsi="Times New Roman" w:cs="Times New Roman"/>
          <w:color w:val="auto"/>
          <w:sz w:val="26"/>
          <w:szCs w:val="26"/>
        </w:rPr>
      </w:pPr>
      <w:bookmarkStart w:id="52" w:name="_Toc8111"/>
      <w:bookmarkStart w:id="53" w:name="_Toc3469"/>
      <w:r>
        <w:rPr>
          <w:rFonts w:hint="default" w:ascii="Times New Roman" w:hAnsi="Times New Roman" w:cs="Times New Roman"/>
          <w:color w:val="auto"/>
          <w:sz w:val="26"/>
          <w:szCs w:val="26"/>
        </w:rPr>
        <w:t>6.2. API bên ngoài – AI / Recommendation Provider</w:t>
      </w:r>
      <w:bookmarkEnd w:id="52"/>
      <w:bookmarkEnd w:id="53"/>
    </w:p>
    <w:tbl>
      <w:tblPr>
        <w:tblStyle w:val="1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2281"/>
        <w:gridCol w:w="7835"/>
      </w:tblGrid>
      <w:tr w14:paraId="14140FA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tblHeader/>
          <w:jc w:val="center"/>
        </w:trPr>
        <w:tc>
          <w:tcPr>
            <w:tcW w:w="2304" w:type="dxa"/>
            <w:shd w:val="clear" w:color="auto" w:fill="1F4E78"/>
            <w:tcMar>
              <w:top w:w="80" w:type="dxa"/>
              <w:left w:w="90" w:type="dxa"/>
              <w:bottom w:w="80" w:type="dxa"/>
              <w:right w:w="90" w:type="dxa"/>
            </w:tcMar>
            <w:vAlign w:val="center"/>
          </w:tcPr>
          <w:p w14:paraId="09DC03C1">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Thuộc tính</w:t>
            </w:r>
          </w:p>
        </w:tc>
        <w:tc>
          <w:tcPr>
            <w:tcW w:w="8064" w:type="dxa"/>
            <w:shd w:val="clear" w:color="auto" w:fill="1F4E78"/>
            <w:tcMar>
              <w:top w:w="80" w:type="dxa"/>
              <w:left w:w="90" w:type="dxa"/>
              <w:bottom w:w="80" w:type="dxa"/>
              <w:right w:w="90" w:type="dxa"/>
            </w:tcMar>
            <w:vAlign w:val="center"/>
          </w:tcPr>
          <w:p w14:paraId="6BEA7E38">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Yêu cầu</w:t>
            </w:r>
          </w:p>
        </w:tc>
      </w:tr>
      <w:tr w14:paraId="3547A96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304" w:type="dxa"/>
            <w:tcMar>
              <w:top w:w="80" w:type="dxa"/>
              <w:left w:w="90" w:type="dxa"/>
              <w:bottom w:w="80" w:type="dxa"/>
              <w:right w:w="90" w:type="dxa"/>
            </w:tcMar>
            <w:vAlign w:val="center"/>
          </w:tcPr>
          <w:p w14:paraId="7EDB2775">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Giao thức</w:t>
            </w:r>
          </w:p>
        </w:tc>
        <w:tc>
          <w:tcPr>
            <w:tcW w:w="8064" w:type="dxa"/>
            <w:tcMar>
              <w:top w:w="80" w:type="dxa"/>
              <w:left w:w="90" w:type="dxa"/>
              <w:bottom w:w="80" w:type="dxa"/>
              <w:right w:w="90" w:type="dxa"/>
            </w:tcMar>
            <w:vAlign w:val="center"/>
          </w:tcPr>
          <w:p w14:paraId="2DCD2CA9">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HTTPS REST/JSON hoặc giao thức API do provider hỗ trợ.</w:t>
            </w:r>
          </w:p>
        </w:tc>
      </w:tr>
      <w:tr w14:paraId="0CD937F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304" w:type="dxa"/>
            <w:tcMar>
              <w:top w:w="80" w:type="dxa"/>
              <w:left w:w="90" w:type="dxa"/>
              <w:bottom w:w="80" w:type="dxa"/>
              <w:right w:w="90" w:type="dxa"/>
            </w:tcMar>
            <w:vAlign w:val="center"/>
          </w:tcPr>
          <w:p w14:paraId="71451D3B">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Xác thực</w:t>
            </w:r>
          </w:p>
        </w:tc>
        <w:tc>
          <w:tcPr>
            <w:tcW w:w="8064" w:type="dxa"/>
            <w:tcMar>
              <w:top w:w="80" w:type="dxa"/>
              <w:left w:w="90" w:type="dxa"/>
              <w:bottom w:w="80" w:type="dxa"/>
              <w:right w:w="90" w:type="dxa"/>
            </w:tcMar>
            <w:vAlign w:val="center"/>
          </w:tcPr>
          <w:p w14:paraId="04320E3B">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API key/credential được lưu trong biến môi trường hoặc secret manager; không hard-code.</w:t>
            </w:r>
          </w:p>
        </w:tc>
      </w:tr>
      <w:tr w14:paraId="5810ED1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304" w:type="dxa"/>
            <w:tcMar>
              <w:top w:w="80" w:type="dxa"/>
              <w:left w:w="90" w:type="dxa"/>
              <w:bottom w:w="80" w:type="dxa"/>
              <w:right w:w="90" w:type="dxa"/>
            </w:tcMar>
            <w:vAlign w:val="center"/>
          </w:tcPr>
          <w:p w14:paraId="2E3B91D4">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Input</w:t>
            </w:r>
          </w:p>
        </w:tc>
        <w:tc>
          <w:tcPr>
            <w:tcW w:w="8064" w:type="dxa"/>
            <w:tcMar>
              <w:top w:w="80" w:type="dxa"/>
              <w:left w:w="90" w:type="dxa"/>
              <w:bottom w:w="80" w:type="dxa"/>
              <w:right w:w="90" w:type="dxa"/>
            </w:tcMar>
            <w:vAlign w:val="center"/>
          </w:tcPr>
          <w:p w14:paraId="0180F0A5">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 tối thiểu cần thiết để tạo bài tập/khuyến nghị/phân tích.</w:t>
            </w:r>
          </w:p>
        </w:tc>
      </w:tr>
      <w:tr w14:paraId="41C2339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304" w:type="dxa"/>
            <w:tcMar>
              <w:top w:w="80" w:type="dxa"/>
              <w:left w:w="90" w:type="dxa"/>
              <w:bottom w:w="80" w:type="dxa"/>
              <w:right w:w="90" w:type="dxa"/>
            </w:tcMar>
            <w:vAlign w:val="center"/>
          </w:tcPr>
          <w:p w14:paraId="00330003">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Output</w:t>
            </w:r>
          </w:p>
        </w:tc>
        <w:tc>
          <w:tcPr>
            <w:tcW w:w="8064" w:type="dxa"/>
            <w:tcMar>
              <w:top w:w="80" w:type="dxa"/>
              <w:left w:w="90" w:type="dxa"/>
              <w:bottom w:w="80" w:type="dxa"/>
              <w:right w:w="90" w:type="dxa"/>
            </w:tcMar>
            <w:vAlign w:val="center"/>
          </w:tcPr>
          <w:p w14:paraId="52756D5A">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JSON có schema kiểm tra được; output không hợp lệ phải bị từ chối hoặc chuyển sang chế độ dự phòng.</w:t>
            </w:r>
          </w:p>
        </w:tc>
      </w:tr>
      <w:tr w14:paraId="5B12F39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304" w:type="dxa"/>
            <w:tcMar>
              <w:top w:w="80" w:type="dxa"/>
              <w:left w:w="90" w:type="dxa"/>
              <w:bottom w:w="80" w:type="dxa"/>
              <w:right w:w="90" w:type="dxa"/>
            </w:tcMar>
            <w:vAlign w:val="center"/>
          </w:tcPr>
          <w:p w14:paraId="1AE21866">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Timeout/Retry</w:t>
            </w:r>
          </w:p>
        </w:tc>
        <w:tc>
          <w:tcPr>
            <w:tcW w:w="8064" w:type="dxa"/>
            <w:tcMar>
              <w:top w:w="80" w:type="dxa"/>
              <w:left w:w="90" w:type="dxa"/>
              <w:bottom w:w="80" w:type="dxa"/>
              <w:right w:w="90" w:type="dxa"/>
            </w:tcMar>
            <w:vAlign w:val="center"/>
          </w:tcPr>
          <w:p w14:paraId="4857F121">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Có timeout, retry giới hạn và fallback rule-based khi phù hợp.</w:t>
            </w:r>
          </w:p>
        </w:tc>
      </w:tr>
      <w:tr w14:paraId="61EE88A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304" w:type="dxa"/>
            <w:tcMar>
              <w:top w:w="80" w:type="dxa"/>
              <w:left w:w="90" w:type="dxa"/>
              <w:bottom w:w="80" w:type="dxa"/>
              <w:right w:w="90" w:type="dxa"/>
            </w:tcMar>
            <w:vAlign w:val="center"/>
          </w:tcPr>
          <w:p w14:paraId="71014E8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Logging</w:t>
            </w:r>
          </w:p>
        </w:tc>
        <w:tc>
          <w:tcPr>
            <w:tcW w:w="8064" w:type="dxa"/>
            <w:tcMar>
              <w:top w:w="80" w:type="dxa"/>
              <w:left w:w="90" w:type="dxa"/>
              <w:bottom w:w="80" w:type="dxa"/>
              <w:right w:w="90" w:type="dxa"/>
            </w:tcMar>
            <w:vAlign w:val="center"/>
          </w:tcPr>
          <w:p w14:paraId="1C1A7650">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Ghi AI_USAGE_LOG ở mức cần thiết để audit, không lưu secret.</w:t>
            </w:r>
          </w:p>
        </w:tc>
      </w:tr>
    </w:tbl>
    <w:p w14:paraId="5F11DBCA">
      <w:pPr>
        <w:spacing w:after="40"/>
        <w:rPr>
          <w:rFonts w:hint="default" w:ascii="Times New Roman" w:hAnsi="Times New Roman" w:cs="Times New Roman"/>
          <w:color w:val="auto"/>
          <w:sz w:val="26"/>
          <w:szCs w:val="26"/>
        </w:rPr>
      </w:pPr>
    </w:p>
    <w:p w14:paraId="07F15DB7">
      <w:pPr>
        <w:pStyle w:val="3"/>
        <w:keepNext/>
        <w:rPr>
          <w:rFonts w:hint="default" w:ascii="Times New Roman" w:hAnsi="Times New Roman" w:cs="Times New Roman"/>
          <w:color w:val="auto"/>
          <w:sz w:val="26"/>
          <w:szCs w:val="26"/>
        </w:rPr>
      </w:pPr>
      <w:bookmarkStart w:id="54" w:name="_Toc509"/>
      <w:bookmarkStart w:id="55" w:name="_Toc5788"/>
      <w:r>
        <w:rPr>
          <w:rFonts w:hint="default" w:ascii="Times New Roman" w:hAnsi="Times New Roman" w:cs="Times New Roman"/>
          <w:color w:val="auto"/>
          <w:sz w:val="26"/>
          <w:szCs w:val="26"/>
        </w:rPr>
        <w:t>6.3. Thông báo</w:t>
      </w:r>
      <w:bookmarkEnd w:id="54"/>
      <w:bookmarkEnd w:id="55"/>
    </w:p>
    <w:p w14:paraId="05D2BF4D">
      <w:pPr>
        <w:pStyle w:val="23"/>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Thông báo Assignment mới/đến hạn.</w:t>
      </w:r>
    </w:p>
    <w:p w14:paraId="7F3FF05F">
      <w:pPr>
        <w:pStyle w:val="23"/>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Thông báo bài đã chấm.</w:t>
      </w:r>
    </w:p>
    <w:p w14:paraId="2B1E3D82">
      <w:pPr>
        <w:pStyle w:val="23"/>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Thông báo cảnh báo rủi ro tới giáo viên.</w:t>
      </w:r>
    </w:p>
    <w:p w14:paraId="1C5D692E">
      <w:pPr>
        <w:pStyle w:val="23"/>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Thông báo khuyến nghị học tập khi có thay đổi đáng kể.</w:t>
      </w:r>
    </w:p>
    <w:p w14:paraId="7289C25E">
      <w:pPr>
        <w:pStyle w:val="3"/>
        <w:keepNext/>
        <w:rPr>
          <w:rFonts w:hint="default" w:ascii="Times New Roman" w:hAnsi="Times New Roman" w:cs="Times New Roman"/>
          <w:color w:val="auto"/>
          <w:sz w:val="26"/>
          <w:szCs w:val="26"/>
        </w:rPr>
      </w:pPr>
      <w:bookmarkStart w:id="56" w:name="_Toc28304"/>
      <w:bookmarkStart w:id="57" w:name="_Toc1469"/>
      <w:r>
        <w:rPr>
          <w:rFonts w:hint="default" w:ascii="Times New Roman" w:hAnsi="Times New Roman" w:cs="Times New Roman"/>
          <w:color w:val="auto"/>
          <w:sz w:val="26"/>
          <w:szCs w:val="26"/>
        </w:rPr>
        <w:t>6.4. Giao diện dữ liệu</w:t>
      </w:r>
      <w:bookmarkEnd w:id="56"/>
      <w:bookmarkEnd w:id="57"/>
    </w:p>
    <w:p w14:paraId="417ECD07">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Các API nội bộ nên sử dụng JSON, định danh tài nguyên bằng ID ổn định, chuẩn hóa mã lỗi và trả về timestamp. Các endpoint riêng tư phải yêu cầu authentication/authorization.</w:t>
      </w:r>
    </w:p>
    <w:p w14:paraId="39DA2ADA">
      <w:pPr>
        <w:pStyle w:val="2"/>
        <w:keepNext/>
        <w:rPr>
          <w:rFonts w:hint="default" w:ascii="Times New Roman" w:hAnsi="Times New Roman" w:cs="Times New Roman"/>
          <w:color w:val="auto"/>
          <w:sz w:val="26"/>
          <w:szCs w:val="26"/>
        </w:rPr>
      </w:pPr>
      <w:bookmarkStart w:id="58" w:name="_Toc30222"/>
      <w:bookmarkStart w:id="59" w:name="_Toc8802"/>
      <w:r>
        <w:rPr>
          <w:rFonts w:hint="default" w:ascii="Times New Roman" w:hAnsi="Times New Roman" w:cs="Times New Roman"/>
          <w:color w:val="auto"/>
          <w:sz w:val="26"/>
          <w:szCs w:val="26"/>
        </w:rPr>
        <w:t>PHẦN 7. MA TRẬN TRUY VẾT</w:t>
      </w:r>
      <w:bookmarkEnd w:id="58"/>
      <w:bookmarkEnd w:id="59"/>
    </w:p>
    <w:p w14:paraId="6745D7EE">
      <w:pPr>
        <w:pStyle w:val="3"/>
        <w:keepNext/>
        <w:rPr>
          <w:rFonts w:hint="default" w:ascii="Times New Roman" w:hAnsi="Times New Roman" w:cs="Times New Roman"/>
          <w:color w:val="auto"/>
          <w:sz w:val="26"/>
          <w:szCs w:val="26"/>
        </w:rPr>
      </w:pPr>
      <w:bookmarkStart w:id="60" w:name="_Toc13196"/>
      <w:bookmarkStart w:id="61" w:name="_Toc8419"/>
      <w:r>
        <w:rPr>
          <w:rFonts w:hint="default" w:ascii="Times New Roman" w:hAnsi="Times New Roman" w:cs="Times New Roman"/>
          <w:color w:val="auto"/>
          <w:sz w:val="26"/>
          <w:szCs w:val="26"/>
        </w:rPr>
        <w:t>7.1. Ma trận FR ↔ Use Case ↔ Business Rule ↔ NFR</w:t>
      </w:r>
      <w:bookmarkEnd w:id="60"/>
      <w:bookmarkEnd w:id="61"/>
    </w:p>
    <w:tbl>
      <w:tblPr>
        <w:tblStyle w:val="1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1132"/>
        <w:gridCol w:w="1553"/>
        <w:gridCol w:w="3374"/>
        <w:gridCol w:w="4057"/>
      </w:tblGrid>
      <w:tr w14:paraId="0AFFF99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PrEx>
        <w:trPr>
          <w:cantSplit/>
          <w:tblHeader/>
          <w:jc w:val="center"/>
        </w:trPr>
        <w:tc>
          <w:tcPr>
            <w:tcW w:w="1152" w:type="dxa"/>
            <w:shd w:val="clear" w:color="auto" w:fill="1F4E78"/>
            <w:tcMar>
              <w:top w:w="80" w:type="dxa"/>
              <w:left w:w="90" w:type="dxa"/>
              <w:bottom w:w="80" w:type="dxa"/>
              <w:right w:w="90" w:type="dxa"/>
            </w:tcMar>
            <w:vAlign w:val="center"/>
          </w:tcPr>
          <w:p w14:paraId="3C1068F9">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FR</w:t>
            </w:r>
          </w:p>
        </w:tc>
        <w:tc>
          <w:tcPr>
            <w:tcW w:w="1584" w:type="dxa"/>
            <w:shd w:val="clear" w:color="auto" w:fill="1F4E78"/>
            <w:tcMar>
              <w:top w:w="80" w:type="dxa"/>
              <w:left w:w="90" w:type="dxa"/>
              <w:bottom w:w="80" w:type="dxa"/>
              <w:right w:w="90" w:type="dxa"/>
            </w:tcMar>
            <w:vAlign w:val="center"/>
          </w:tcPr>
          <w:p w14:paraId="383B427A">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Use Case</w:t>
            </w:r>
          </w:p>
        </w:tc>
        <w:tc>
          <w:tcPr>
            <w:tcW w:w="3456" w:type="dxa"/>
            <w:shd w:val="clear" w:color="auto" w:fill="1F4E78"/>
            <w:tcMar>
              <w:top w:w="80" w:type="dxa"/>
              <w:left w:w="90" w:type="dxa"/>
              <w:bottom w:w="80" w:type="dxa"/>
              <w:right w:w="90" w:type="dxa"/>
            </w:tcMar>
            <w:vAlign w:val="center"/>
          </w:tcPr>
          <w:p w14:paraId="2F70F1BA">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Business Rule</w:t>
            </w:r>
          </w:p>
        </w:tc>
        <w:tc>
          <w:tcPr>
            <w:tcW w:w="4176" w:type="dxa"/>
            <w:shd w:val="clear" w:color="auto" w:fill="1F4E78"/>
            <w:tcMar>
              <w:top w:w="80" w:type="dxa"/>
              <w:left w:w="90" w:type="dxa"/>
              <w:bottom w:w="80" w:type="dxa"/>
              <w:right w:w="90" w:type="dxa"/>
            </w:tcMar>
            <w:vAlign w:val="center"/>
          </w:tcPr>
          <w:p w14:paraId="24EC4379">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NFR liên quan</w:t>
            </w:r>
          </w:p>
        </w:tc>
      </w:tr>
      <w:tr w14:paraId="673D905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541E01D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FR-01</w:t>
            </w:r>
          </w:p>
        </w:tc>
        <w:tc>
          <w:tcPr>
            <w:tcW w:w="1584" w:type="dxa"/>
            <w:tcMar>
              <w:top w:w="80" w:type="dxa"/>
              <w:left w:w="90" w:type="dxa"/>
              <w:bottom w:w="80" w:type="dxa"/>
              <w:right w:w="90" w:type="dxa"/>
            </w:tcMar>
            <w:vAlign w:val="center"/>
          </w:tcPr>
          <w:p w14:paraId="2F8C9D5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UC-01</w:t>
            </w:r>
          </w:p>
        </w:tc>
        <w:tc>
          <w:tcPr>
            <w:tcW w:w="3456" w:type="dxa"/>
            <w:tcMar>
              <w:top w:w="80" w:type="dxa"/>
              <w:left w:w="90" w:type="dxa"/>
              <w:bottom w:w="80" w:type="dxa"/>
              <w:right w:w="90" w:type="dxa"/>
            </w:tcMar>
            <w:vAlign w:val="center"/>
          </w:tcPr>
          <w:p w14:paraId="7E2A011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BR-01</w:t>
            </w:r>
          </w:p>
        </w:tc>
        <w:tc>
          <w:tcPr>
            <w:tcW w:w="4176" w:type="dxa"/>
            <w:tcMar>
              <w:top w:w="80" w:type="dxa"/>
              <w:left w:w="90" w:type="dxa"/>
              <w:bottom w:w="80" w:type="dxa"/>
              <w:right w:w="90" w:type="dxa"/>
            </w:tcMar>
            <w:vAlign w:val="center"/>
          </w:tcPr>
          <w:p w14:paraId="7D27EA4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NFR-04, NFR-05, NFR-06</w:t>
            </w:r>
          </w:p>
        </w:tc>
      </w:tr>
      <w:tr w14:paraId="655CA35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3E33FD6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FR-02</w:t>
            </w:r>
          </w:p>
        </w:tc>
        <w:tc>
          <w:tcPr>
            <w:tcW w:w="1584" w:type="dxa"/>
            <w:tcMar>
              <w:top w:w="80" w:type="dxa"/>
              <w:left w:w="90" w:type="dxa"/>
              <w:bottom w:w="80" w:type="dxa"/>
              <w:right w:w="90" w:type="dxa"/>
            </w:tcMar>
            <w:vAlign w:val="center"/>
          </w:tcPr>
          <w:p w14:paraId="55FE4CE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UC-02</w:t>
            </w:r>
          </w:p>
        </w:tc>
        <w:tc>
          <w:tcPr>
            <w:tcW w:w="3456" w:type="dxa"/>
            <w:tcMar>
              <w:top w:w="80" w:type="dxa"/>
              <w:left w:w="90" w:type="dxa"/>
              <w:bottom w:w="80" w:type="dxa"/>
              <w:right w:w="90" w:type="dxa"/>
            </w:tcMar>
            <w:vAlign w:val="center"/>
          </w:tcPr>
          <w:p w14:paraId="76CFA30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BR-03, BR-05</w:t>
            </w:r>
          </w:p>
        </w:tc>
        <w:tc>
          <w:tcPr>
            <w:tcW w:w="4176" w:type="dxa"/>
            <w:tcMar>
              <w:top w:w="80" w:type="dxa"/>
              <w:left w:w="90" w:type="dxa"/>
              <w:bottom w:w="80" w:type="dxa"/>
              <w:right w:w="90" w:type="dxa"/>
            </w:tcMar>
            <w:vAlign w:val="center"/>
          </w:tcPr>
          <w:p w14:paraId="2A498D5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NFR-01, NFR-02, NFR-12</w:t>
            </w:r>
          </w:p>
        </w:tc>
      </w:tr>
      <w:tr w14:paraId="35887CB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2943801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FR-03</w:t>
            </w:r>
          </w:p>
        </w:tc>
        <w:tc>
          <w:tcPr>
            <w:tcW w:w="1584" w:type="dxa"/>
            <w:tcMar>
              <w:top w:w="80" w:type="dxa"/>
              <w:left w:w="90" w:type="dxa"/>
              <w:bottom w:w="80" w:type="dxa"/>
              <w:right w:w="90" w:type="dxa"/>
            </w:tcMar>
            <w:vAlign w:val="center"/>
          </w:tcPr>
          <w:p w14:paraId="2A08025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UC-03</w:t>
            </w:r>
          </w:p>
        </w:tc>
        <w:tc>
          <w:tcPr>
            <w:tcW w:w="3456" w:type="dxa"/>
            <w:tcMar>
              <w:top w:w="80" w:type="dxa"/>
              <w:left w:w="90" w:type="dxa"/>
              <w:bottom w:w="80" w:type="dxa"/>
              <w:right w:w="90" w:type="dxa"/>
            </w:tcMar>
            <w:vAlign w:val="center"/>
          </w:tcPr>
          <w:p w14:paraId="32A0CB1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BR-05</w:t>
            </w:r>
          </w:p>
        </w:tc>
        <w:tc>
          <w:tcPr>
            <w:tcW w:w="4176" w:type="dxa"/>
            <w:tcMar>
              <w:top w:w="80" w:type="dxa"/>
              <w:left w:w="90" w:type="dxa"/>
              <w:bottom w:w="80" w:type="dxa"/>
              <w:right w:w="90" w:type="dxa"/>
            </w:tcMar>
            <w:vAlign w:val="center"/>
          </w:tcPr>
          <w:p w14:paraId="578DB2C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NFR-01, NFR-06</w:t>
            </w:r>
          </w:p>
        </w:tc>
      </w:tr>
      <w:tr w14:paraId="2259779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6D0F790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FR-04</w:t>
            </w:r>
          </w:p>
        </w:tc>
        <w:tc>
          <w:tcPr>
            <w:tcW w:w="1584" w:type="dxa"/>
            <w:tcMar>
              <w:top w:w="80" w:type="dxa"/>
              <w:left w:w="90" w:type="dxa"/>
              <w:bottom w:w="80" w:type="dxa"/>
              <w:right w:w="90" w:type="dxa"/>
            </w:tcMar>
            <w:vAlign w:val="center"/>
          </w:tcPr>
          <w:p w14:paraId="202E67E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UC-04</w:t>
            </w:r>
          </w:p>
        </w:tc>
        <w:tc>
          <w:tcPr>
            <w:tcW w:w="3456" w:type="dxa"/>
            <w:tcMar>
              <w:top w:w="80" w:type="dxa"/>
              <w:left w:w="90" w:type="dxa"/>
              <w:bottom w:w="80" w:type="dxa"/>
              <w:right w:w="90" w:type="dxa"/>
            </w:tcMar>
            <w:vAlign w:val="center"/>
          </w:tcPr>
          <w:p w14:paraId="2417227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BR-05, BR-06</w:t>
            </w:r>
          </w:p>
        </w:tc>
        <w:tc>
          <w:tcPr>
            <w:tcW w:w="4176" w:type="dxa"/>
            <w:tcMar>
              <w:top w:w="80" w:type="dxa"/>
              <w:left w:w="90" w:type="dxa"/>
              <w:bottom w:w="80" w:type="dxa"/>
              <w:right w:w="90" w:type="dxa"/>
            </w:tcMar>
            <w:vAlign w:val="center"/>
          </w:tcPr>
          <w:p w14:paraId="4CDB366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NFR-01, NFR-11</w:t>
            </w:r>
          </w:p>
        </w:tc>
      </w:tr>
      <w:tr w14:paraId="148FFB4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7F1912C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FR-05</w:t>
            </w:r>
          </w:p>
        </w:tc>
        <w:tc>
          <w:tcPr>
            <w:tcW w:w="1584" w:type="dxa"/>
            <w:tcMar>
              <w:top w:w="80" w:type="dxa"/>
              <w:left w:w="90" w:type="dxa"/>
              <w:bottom w:w="80" w:type="dxa"/>
              <w:right w:w="90" w:type="dxa"/>
            </w:tcMar>
            <w:vAlign w:val="center"/>
          </w:tcPr>
          <w:p w14:paraId="32FCB3F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UC-05</w:t>
            </w:r>
          </w:p>
        </w:tc>
        <w:tc>
          <w:tcPr>
            <w:tcW w:w="3456" w:type="dxa"/>
            <w:tcMar>
              <w:top w:w="80" w:type="dxa"/>
              <w:left w:w="90" w:type="dxa"/>
              <w:bottom w:w="80" w:type="dxa"/>
              <w:right w:w="90" w:type="dxa"/>
            </w:tcMar>
            <w:vAlign w:val="center"/>
          </w:tcPr>
          <w:p w14:paraId="45B841C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BR-08, BR-09</w:t>
            </w:r>
          </w:p>
        </w:tc>
        <w:tc>
          <w:tcPr>
            <w:tcW w:w="4176" w:type="dxa"/>
            <w:tcMar>
              <w:top w:w="80" w:type="dxa"/>
              <w:left w:w="90" w:type="dxa"/>
              <w:bottom w:w="80" w:type="dxa"/>
              <w:right w:w="90" w:type="dxa"/>
            </w:tcMar>
            <w:vAlign w:val="center"/>
          </w:tcPr>
          <w:p w14:paraId="7C42E76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NFR-01, NFR-07, NFR-11</w:t>
            </w:r>
          </w:p>
        </w:tc>
      </w:tr>
      <w:tr w14:paraId="233BE7E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3204958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FR-06</w:t>
            </w:r>
          </w:p>
        </w:tc>
        <w:tc>
          <w:tcPr>
            <w:tcW w:w="1584" w:type="dxa"/>
            <w:tcMar>
              <w:top w:w="80" w:type="dxa"/>
              <w:left w:w="90" w:type="dxa"/>
              <w:bottom w:w="80" w:type="dxa"/>
              <w:right w:w="90" w:type="dxa"/>
            </w:tcMar>
            <w:vAlign w:val="center"/>
          </w:tcPr>
          <w:p w14:paraId="73AB2B1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UC-06</w:t>
            </w:r>
          </w:p>
        </w:tc>
        <w:tc>
          <w:tcPr>
            <w:tcW w:w="3456" w:type="dxa"/>
            <w:tcMar>
              <w:top w:w="80" w:type="dxa"/>
              <w:left w:w="90" w:type="dxa"/>
              <w:bottom w:w="80" w:type="dxa"/>
              <w:right w:w="90" w:type="dxa"/>
            </w:tcMar>
            <w:vAlign w:val="center"/>
          </w:tcPr>
          <w:p w14:paraId="571B022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BR-02, BR-10</w:t>
            </w:r>
          </w:p>
        </w:tc>
        <w:tc>
          <w:tcPr>
            <w:tcW w:w="4176" w:type="dxa"/>
            <w:tcMar>
              <w:top w:w="80" w:type="dxa"/>
              <w:left w:w="90" w:type="dxa"/>
              <w:bottom w:w="80" w:type="dxa"/>
              <w:right w:w="90" w:type="dxa"/>
            </w:tcMar>
            <w:vAlign w:val="center"/>
          </w:tcPr>
          <w:p w14:paraId="1A5B29D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NFR-01, NFR-06, NFR-10</w:t>
            </w:r>
          </w:p>
        </w:tc>
      </w:tr>
      <w:tr w14:paraId="7964E2C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59F16D7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FR-07</w:t>
            </w:r>
          </w:p>
        </w:tc>
        <w:tc>
          <w:tcPr>
            <w:tcW w:w="1584" w:type="dxa"/>
            <w:tcMar>
              <w:top w:w="80" w:type="dxa"/>
              <w:left w:w="90" w:type="dxa"/>
              <w:bottom w:w="80" w:type="dxa"/>
              <w:right w:w="90" w:type="dxa"/>
            </w:tcMar>
            <w:vAlign w:val="center"/>
          </w:tcPr>
          <w:p w14:paraId="7756794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UC-07</w:t>
            </w:r>
          </w:p>
        </w:tc>
        <w:tc>
          <w:tcPr>
            <w:tcW w:w="3456" w:type="dxa"/>
            <w:tcMar>
              <w:top w:w="80" w:type="dxa"/>
              <w:left w:w="90" w:type="dxa"/>
              <w:bottom w:w="80" w:type="dxa"/>
              <w:right w:w="90" w:type="dxa"/>
            </w:tcMar>
            <w:vAlign w:val="center"/>
          </w:tcPr>
          <w:p w14:paraId="0BDEBEE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BR-03</w:t>
            </w:r>
          </w:p>
        </w:tc>
        <w:tc>
          <w:tcPr>
            <w:tcW w:w="4176" w:type="dxa"/>
            <w:tcMar>
              <w:top w:w="80" w:type="dxa"/>
              <w:left w:w="90" w:type="dxa"/>
              <w:bottom w:w="80" w:type="dxa"/>
              <w:right w:w="90" w:type="dxa"/>
            </w:tcMar>
            <w:vAlign w:val="center"/>
          </w:tcPr>
          <w:p w14:paraId="3847D81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NFR-01, NFR-06</w:t>
            </w:r>
          </w:p>
        </w:tc>
      </w:tr>
      <w:tr w14:paraId="7E330DB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10F186C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FR-08</w:t>
            </w:r>
          </w:p>
        </w:tc>
        <w:tc>
          <w:tcPr>
            <w:tcW w:w="1584" w:type="dxa"/>
            <w:tcMar>
              <w:top w:w="80" w:type="dxa"/>
              <w:left w:w="90" w:type="dxa"/>
              <w:bottom w:w="80" w:type="dxa"/>
              <w:right w:w="90" w:type="dxa"/>
            </w:tcMar>
            <w:vAlign w:val="center"/>
          </w:tcPr>
          <w:p w14:paraId="19AE18A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UC-08</w:t>
            </w:r>
          </w:p>
        </w:tc>
        <w:tc>
          <w:tcPr>
            <w:tcW w:w="3456" w:type="dxa"/>
            <w:tcMar>
              <w:top w:w="80" w:type="dxa"/>
              <w:left w:w="90" w:type="dxa"/>
              <w:bottom w:w="80" w:type="dxa"/>
              <w:right w:w="90" w:type="dxa"/>
            </w:tcMar>
            <w:vAlign w:val="center"/>
          </w:tcPr>
          <w:p w14:paraId="3C1F735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BR-09</w:t>
            </w:r>
          </w:p>
        </w:tc>
        <w:tc>
          <w:tcPr>
            <w:tcW w:w="4176" w:type="dxa"/>
            <w:tcMar>
              <w:top w:w="80" w:type="dxa"/>
              <w:left w:w="90" w:type="dxa"/>
              <w:bottom w:w="80" w:type="dxa"/>
              <w:right w:w="90" w:type="dxa"/>
            </w:tcMar>
            <w:vAlign w:val="center"/>
          </w:tcPr>
          <w:p w14:paraId="1292C0A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NFR-01, NFR-07, NFR-13</w:t>
            </w:r>
          </w:p>
        </w:tc>
      </w:tr>
      <w:tr w14:paraId="2E81FEE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7B1B0BE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FR-09</w:t>
            </w:r>
          </w:p>
        </w:tc>
        <w:tc>
          <w:tcPr>
            <w:tcW w:w="1584" w:type="dxa"/>
            <w:tcMar>
              <w:top w:w="80" w:type="dxa"/>
              <w:left w:w="90" w:type="dxa"/>
              <w:bottom w:w="80" w:type="dxa"/>
              <w:right w:w="90" w:type="dxa"/>
            </w:tcMar>
            <w:vAlign w:val="center"/>
          </w:tcPr>
          <w:p w14:paraId="1E9B0B8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UC-09</w:t>
            </w:r>
          </w:p>
        </w:tc>
        <w:tc>
          <w:tcPr>
            <w:tcW w:w="3456" w:type="dxa"/>
            <w:tcMar>
              <w:top w:w="80" w:type="dxa"/>
              <w:left w:w="90" w:type="dxa"/>
              <w:bottom w:w="80" w:type="dxa"/>
              <w:right w:w="90" w:type="dxa"/>
            </w:tcMar>
            <w:vAlign w:val="center"/>
          </w:tcPr>
          <w:p w14:paraId="2A252AC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BR-04, BR-10</w:t>
            </w:r>
          </w:p>
        </w:tc>
        <w:tc>
          <w:tcPr>
            <w:tcW w:w="4176" w:type="dxa"/>
            <w:tcMar>
              <w:top w:w="80" w:type="dxa"/>
              <w:left w:w="90" w:type="dxa"/>
              <w:bottom w:w="80" w:type="dxa"/>
              <w:right w:w="90" w:type="dxa"/>
            </w:tcMar>
            <w:vAlign w:val="center"/>
          </w:tcPr>
          <w:p w14:paraId="7832777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NFR-01, NFR-06, NFR-10</w:t>
            </w:r>
          </w:p>
        </w:tc>
      </w:tr>
      <w:tr w14:paraId="0BDF4C4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68CD4B2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FR-10</w:t>
            </w:r>
          </w:p>
        </w:tc>
        <w:tc>
          <w:tcPr>
            <w:tcW w:w="1584" w:type="dxa"/>
            <w:tcMar>
              <w:top w:w="80" w:type="dxa"/>
              <w:left w:w="90" w:type="dxa"/>
              <w:bottom w:w="80" w:type="dxa"/>
              <w:right w:w="90" w:type="dxa"/>
            </w:tcMar>
            <w:vAlign w:val="center"/>
          </w:tcPr>
          <w:p w14:paraId="70DE220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UC-10</w:t>
            </w:r>
          </w:p>
        </w:tc>
        <w:tc>
          <w:tcPr>
            <w:tcW w:w="3456" w:type="dxa"/>
            <w:tcMar>
              <w:top w:w="80" w:type="dxa"/>
              <w:left w:w="90" w:type="dxa"/>
              <w:bottom w:w="80" w:type="dxa"/>
              <w:right w:w="90" w:type="dxa"/>
            </w:tcMar>
            <w:vAlign w:val="center"/>
          </w:tcPr>
          <w:p w14:paraId="177CFF0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BR-05, BR-06</w:t>
            </w:r>
          </w:p>
        </w:tc>
        <w:tc>
          <w:tcPr>
            <w:tcW w:w="4176" w:type="dxa"/>
            <w:tcMar>
              <w:top w:w="80" w:type="dxa"/>
              <w:left w:w="90" w:type="dxa"/>
              <w:bottom w:w="80" w:type="dxa"/>
              <w:right w:w="90" w:type="dxa"/>
            </w:tcMar>
            <w:vAlign w:val="center"/>
          </w:tcPr>
          <w:p w14:paraId="096D62D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NFR-01, NFR-02, NFR-11</w:t>
            </w:r>
          </w:p>
        </w:tc>
      </w:tr>
      <w:tr w14:paraId="6907B97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200432D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FR-11</w:t>
            </w:r>
          </w:p>
        </w:tc>
        <w:tc>
          <w:tcPr>
            <w:tcW w:w="1584" w:type="dxa"/>
            <w:tcMar>
              <w:top w:w="80" w:type="dxa"/>
              <w:left w:w="90" w:type="dxa"/>
              <w:bottom w:w="80" w:type="dxa"/>
              <w:right w:w="90" w:type="dxa"/>
            </w:tcMar>
            <w:vAlign w:val="center"/>
          </w:tcPr>
          <w:p w14:paraId="7FD7DAB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UC-11</w:t>
            </w:r>
          </w:p>
        </w:tc>
        <w:tc>
          <w:tcPr>
            <w:tcW w:w="3456" w:type="dxa"/>
            <w:tcMar>
              <w:top w:w="80" w:type="dxa"/>
              <w:left w:w="90" w:type="dxa"/>
              <w:bottom w:w="80" w:type="dxa"/>
              <w:right w:w="90" w:type="dxa"/>
            </w:tcMar>
            <w:vAlign w:val="center"/>
          </w:tcPr>
          <w:p w14:paraId="1C1B648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BR-06</w:t>
            </w:r>
          </w:p>
        </w:tc>
        <w:tc>
          <w:tcPr>
            <w:tcW w:w="4176" w:type="dxa"/>
            <w:tcMar>
              <w:top w:w="80" w:type="dxa"/>
              <w:left w:w="90" w:type="dxa"/>
              <w:bottom w:w="80" w:type="dxa"/>
              <w:right w:w="90" w:type="dxa"/>
            </w:tcMar>
            <w:vAlign w:val="center"/>
          </w:tcPr>
          <w:p w14:paraId="25B36DB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NFR-01, NFR-06, NFR-15</w:t>
            </w:r>
          </w:p>
        </w:tc>
      </w:tr>
      <w:tr w14:paraId="55048E4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65591FB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FR-12</w:t>
            </w:r>
          </w:p>
        </w:tc>
        <w:tc>
          <w:tcPr>
            <w:tcW w:w="1584" w:type="dxa"/>
            <w:tcMar>
              <w:top w:w="80" w:type="dxa"/>
              <w:left w:w="90" w:type="dxa"/>
              <w:bottom w:w="80" w:type="dxa"/>
              <w:right w:w="90" w:type="dxa"/>
            </w:tcMar>
            <w:vAlign w:val="center"/>
          </w:tcPr>
          <w:p w14:paraId="6C6A7F9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UC-12</w:t>
            </w:r>
          </w:p>
        </w:tc>
        <w:tc>
          <w:tcPr>
            <w:tcW w:w="3456" w:type="dxa"/>
            <w:tcMar>
              <w:top w:w="80" w:type="dxa"/>
              <w:left w:w="90" w:type="dxa"/>
              <w:bottom w:w="80" w:type="dxa"/>
              <w:right w:w="90" w:type="dxa"/>
            </w:tcMar>
            <w:vAlign w:val="center"/>
          </w:tcPr>
          <w:p w14:paraId="7E36573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BR-07</w:t>
            </w:r>
          </w:p>
        </w:tc>
        <w:tc>
          <w:tcPr>
            <w:tcW w:w="4176" w:type="dxa"/>
            <w:tcMar>
              <w:top w:w="80" w:type="dxa"/>
              <w:left w:w="90" w:type="dxa"/>
              <w:bottom w:w="80" w:type="dxa"/>
              <w:right w:w="90" w:type="dxa"/>
            </w:tcMar>
            <w:vAlign w:val="center"/>
          </w:tcPr>
          <w:p w14:paraId="7E5B786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NFR-01, NFR-10, NFR-15</w:t>
            </w:r>
          </w:p>
        </w:tc>
      </w:tr>
      <w:tr w14:paraId="6BCEC4A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6D04929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FR-13</w:t>
            </w:r>
          </w:p>
        </w:tc>
        <w:tc>
          <w:tcPr>
            <w:tcW w:w="1584" w:type="dxa"/>
            <w:tcMar>
              <w:top w:w="80" w:type="dxa"/>
              <w:left w:w="90" w:type="dxa"/>
              <w:bottom w:w="80" w:type="dxa"/>
              <w:right w:w="90" w:type="dxa"/>
            </w:tcMar>
            <w:vAlign w:val="center"/>
          </w:tcPr>
          <w:p w14:paraId="7B663D0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UC-13</w:t>
            </w:r>
          </w:p>
        </w:tc>
        <w:tc>
          <w:tcPr>
            <w:tcW w:w="3456" w:type="dxa"/>
            <w:tcMar>
              <w:top w:w="80" w:type="dxa"/>
              <w:left w:w="90" w:type="dxa"/>
              <w:bottom w:w="80" w:type="dxa"/>
              <w:right w:w="90" w:type="dxa"/>
            </w:tcMar>
            <w:vAlign w:val="center"/>
          </w:tcPr>
          <w:p w14:paraId="362CDFA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BR-02, BR-05</w:t>
            </w:r>
          </w:p>
        </w:tc>
        <w:tc>
          <w:tcPr>
            <w:tcW w:w="4176" w:type="dxa"/>
            <w:tcMar>
              <w:top w:w="80" w:type="dxa"/>
              <w:left w:w="90" w:type="dxa"/>
              <w:bottom w:w="80" w:type="dxa"/>
              <w:right w:w="90" w:type="dxa"/>
            </w:tcMar>
            <w:vAlign w:val="center"/>
          </w:tcPr>
          <w:p w14:paraId="4E1B536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NFR-01, NFR-06, NFR-15</w:t>
            </w:r>
          </w:p>
        </w:tc>
      </w:tr>
      <w:tr w14:paraId="53BDE0A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4AD8DE4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FR-14</w:t>
            </w:r>
          </w:p>
        </w:tc>
        <w:tc>
          <w:tcPr>
            <w:tcW w:w="1584" w:type="dxa"/>
            <w:tcMar>
              <w:top w:w="80" w:type="dxa"/>
              <w:left w:w="90" w:type="dxa"/>
              <w:bottom w:w="80" w:type="dxa"/>
              <w:right w:w="90" w:type="dxa"/>
            </w:tcMar>
            <w:vAlign w:val="center"/>
          </w:tcPr>
          <w:p w14:paraId="1FA1CD1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UC-14</w:t>
            </w:r>
          </w:p>
        </w:tc>
        <w:tc>
          <w:tcPr>
            <w:tcW w:w="3456" w:type="dxa"/>
            <w:tcMar>
              <w:top w:w="80" w:type="dxa"/>
              <w:left w:w="90" w:type="dxa"/>
              <w:bottom w:w="80" w:type="dxa"/>
              <w:right w:w="90" w:type="dxa"/>
            </w:tcMar>
            <w:vAlign w:val="center"/>
          </w:tcPr>
          <w:p w14:paraId="088D964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BR-02, BR-06</w:t>
            </w:r>
          </w:p>
        </w:tc>
        <w:tc>
          <w:tcPr>
            <w:tcW w:w="4176" w:type="dxa"/>
            <w:tcMar>
              <w:top w:w="80" w:type="dxa"/>
              <w:left w:w="90" w:type="dxa"/>
              <w:bottom w:w="80" w:type="dxa"/>
              <w:right w:w="90" w:type="dxa"/>
            </w:tcMar>
            <w:vAlign w:val="center"/>
          </w:tcPr>
          <w:p w14:paraId="706FEB9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NFR-01, NFR-15</w:t>
            </w:r>
          </w:p>
        </w:tc>
      </w:tr>
      <w:tr w14:paraId="20738FA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4A0569D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FR-15</w:t>
            </w:r>
          </w:p>
        </w:tc>
        <w:tc>
          <w:tcPr>
            <w:tcW w:w="1584" w:type="dxa"/>
            <w:tcMar>
              <w:top w:w="80" w:type="dxa"/>
              <w:left w:w="90" w:type="dxa"/>
              <w:bottom w:w="80" w:type="dxa"/>
              <w:right w:w="90" w:type="dxa"/>
            </w:tcMar>
            <w:vAlign w:val="center"/>
          </w:tcPr>
          <w:p w14:paraId="79DB2E6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UC-15</w:t>
            </w:r>
          </w:p>
        </w:tc>
        <w:tc>
          <w:tcPr>
            <w:tcW w:w="3456" w:type="dxa"/>
            <w:tcMar>
              <w:top w:w="80" w:type="dxa"/>
              <w:left w:w="90" w:type="dxa"/>
              <w:bottom w:w="80" w:type="dxa"/>
              <w:right w:w="90" w:type="dxa"/>
            </w:tcMar>
            <w:vAlign w:val="center"/>
          </w:tcPr>
          <w:p w14:paraId="06C1B7D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BR-02, BR-08</w:t>
            </w:r>
          </w:p>
        </w:tc>
        <w:tc>
          <w:tcPr>
            <w:tcW w:w="4176" w:type="dxa"/>
            <w:tcMar>
              <w:top w:w="80" w:type="dxa"/>
              <w:left w:w="90" w:type="dxa"/>
              <w:bottom w:w="80" w:type="dxa"/>
              <w:right w:w="90" w:type="dxa"/>
            </w:tcMar>
            <w:vAlign w:val="center"/>
          </w:tcPr>
          <w:p w14:paraId="15235B9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NFR-01, NFR-07, NFR-15</w:t>
            </w:r>
          </w:p>
        </w:tc>
      </w:tr>
      <w:tr w14:paraId="1C51621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3373624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FR-16</w:t>
            </w:r>
          </w:p>
        </w:tc>
        <w:tc>
          <w:tcPr>
            <w:tcW w:w="1584" w:type="dxa"/>
            <w:tcMar>
              <w:top w:w="80" w:type="dxa"/>
              <w:left w:w="90" w:type="dxa"/>
              <w:bottom w:w="80" w:type="dxa"/>
              <w:right w:w="90" w:type="dxa"/>
            </w:tcMar>
            <w:vAlign w:val="center"/>
          </w:tcPr>
          <w:p w14:paraId="519931E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UC-16</w:t>
            </w:r>
          </w:p>
        </w:tc>
        <w:tc>
          <w:tcPr>
            <w:tcW w:w="3456" w:type="dxa"/>
            <w:tcMar>
              <w:top w:w="80" w:type="dxa"/>
              <w:left w:w="90" w:type="dxa"/>
              <w:bottom w:w="80" w:type="dxa"/>
              <w:right w:w="90" w:type="dxa"/>
            </w:tcMar>
            <w:vAlign w:val="center"/>
          </w:tcPr>
          <w:p w14:paraId="4140519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BR-01, BR-10</w:t>
            </w:r>
          </w:p>
        </w:tc>
        <w:tc>
          <w:tcPr>
            <w:tcW w:w="4176" w:type="dxa"/>
            <w:tcMar>
              <w:top w:w="80" w:type="dxa"/>
              <w:left w:w="90" w:type="dxa"/>
              <w:bottom w:w="80" w:type="dxa"/>
              <w:right w:w="90" w:type="dxa"/>
            </w:tcMar>
            <w:vAlign w:val="center"/>
          </w:tcPr>
          <w:p w14:paraId="13F764E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NFR-01, NFR-06, NFR-10</w:t>
            </w:r>
          </w:p>
        </w:tc>
      </w:tr>
      <w:tr w14:paraId="104DBAD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4A255B9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FR-17</w:t>
            </w:r>
          </w:p>
        </w:tc>
        <w:tc>
          <w:tcPr>
            <w:tcW w:w="1584" w:type="dxa"/>
            <w:tcMar>
              <w:top w:w="80" w:type="dxa"/>
              <w:left w:w="90" w:type="dxa"/>
              <w:bottom w:w="80" w:type="dxa"/>
              <w:right w:w="90" w:type="dxa"/>
            </w:tcMar>
            <w:vAlign w:val="center"/>
          </w:tcPr>
          <w:p w14:paraId="6FBCA70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UC-17</w:t>
            </w:r>
          </w:p>
        </w:tc>
        <w:tc>
          <w:tcPr>
            <w:tcW w:w="3456" w:type="dxa"/>
            <w:tcMar>
              <w:top w:w="80" w:type="dxa"/>
              <w:left w:w="90" w:type="dxa"/>
              <w:bottom w:w="80" w:type="dxa"/>
              <w:right w:w="90" w:type="dxa"/>
            </w:tcMar>
            <w:vAlign w:val="center"/>
          </w:tcPr>
          <w:p w14:paraId="3F7C3CC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BR-01, BR-10</w:t>
            </w:r>
          </w:p>
        </w:tc>
        <w:tc>
          <w:tcPr>
            <w:tcW w:w="4176" w:type="dxa"/>
            <w:tcMar>
              <w:top w:w="80" w:type="dxa"/>
              <w:left w:w="90" w:type="dxa"/>
              <w:bottom w:w="80" w:type="dxa"/>
              <w:right w:w="90" w:type="dxa"/>
            </w:tcMar>
            <w:vAlign w:val="center"/>
          </w:tcPr>
          <w:p w14:paraId="1737371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NFR-01, NFR-06, NFR-14</w:t>
            </w:r>
          </w:p>
        </w:tc>
      </w:tr>
      <w:tr w14:paraId="01335F4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32545DB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FR-18</w:t>
            </w:r>
          </w:p>
        </w:tc>
        <w:tc>
          <w:tcPr>
            <w:tcW w:w="1584" w:type="dxa"/>
            <w:tcMar>
              <w:top w:w="80" w:type="dxa"/>
              <w:left w:w="90" w:type="dxa"/>
              <w:bottom w:w="80" w:type="dxa"/>
              <w:right w:w="90" w:type="dxa"/>
            </w:tcMar>
            <w:vAlign w:val="center"/>
          </w:tcPr>
          <w:p w14:paraId="19CE488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UC-18</w:t>
            </w:r>
          </w:p>
        </w:tc>
        <w:tc>
          <w:tcPr>
            <w:tcW w:w="3456" w:type="dxa"/>
            <w:tcMar>
              <w:top w:w="80" w:type="dxa"/>
              <w:left w:w="90" w:type="dxa"/>
              <w:bottom w:w="80" w:type="dxa"/>
              <w:right w:w="90" w:type="dxa"/>
            </w:tcMar>
            <w:vAlign w:val="center"/>
          </w:tcPr>
          <w:p w14:paraId="6BA7E32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BR-10, BR-12</w:t>
            </w:r>
          </w:p>
        </w:tc>
        <w:tc>
          <w:tcPr>
            <w:tcW w:w="4176" w:type="dxa"/>
            <w:tcMar>
              <w:top w:w="80" w:type="dxa"/>
              <w:left w:w="90" w:type="dxa"/>
              <w:bottom w:w="80" w:type="dxa"/>
              <w:right w:w="90" w:type="dxa"/>
            </w:tcMar>
            <w:vAlign w:val="center"/>
          </w:tcPr>
          <w:p w14:paraId="3385C0A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NFR-06, NFR-10</w:t>
            </w:r>
          </w:p>
        </w:tc>
      </w:tr>
      <w:tr w14:paraId="2577662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4BAA34D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FR-19</w:t>
            </w:r>
          </w:p>
        </w:tc>
        <w:tc>
          <w:tcPr>
            <w:tcW w:w="1584" w:type="dxa"/>
            <w:tcMar>
              <w:top w:w="80" w:type="dxa"/>
              <w:left w:w="90" w:type="dxa"/>
              <w:bottom w:w="80" w:type="dxa"/>
              <w:right w:w="90" w:type="dxa"/>
            </w:tcMar>
            <w:vAlign w:val="center"/>
          </w:tcPr>
          <w:p w14:paraId="033D987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UC-18</w:t>
            </w:r>
          </w:p>
        </w:tc>
        <w:tc>
          <w:tcPr>
            <w:tcW w:w="3456" w:type="dxa"/>
            <w:tcMar>
              <w:top w:w="80" w:type="dxa"/>
              <w:left w:w="90" w:type="dxa"/>
              <w:bottom w:w="80" w:type="dxa"/>
              <w:right w:w="90" w:type="dxa"/>
            </w:tcMar>
            <w:vAlign w:val="center"/>
          </w:tcPr>
          <w:p w14:paraId="256472B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BR-01, BR-10</w:t>
            </w:r>
          </w:p>
        </w:tc>
        <w:tc>
          <w:tcPr>
            <w:tcW w:w="4176" w:type="dxa"/>
            <w:tcMar>
              <w:top w:w="80" w:type="dxa"/>
              <w:left w:w="90" w:type="dxa"/>
              <w:bottom w:w="80" w:type="dxa"/>
              <w:right w:w="90" w:type="dxa"/>
            </w:tcMar>
            <w:vAlign w:val="center"/>
          </w:tcPr>
          <w:p w14:paraId="212DDEB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NFR-06, NFR-10</w:t>
            </w:r>
          </w:p>
        </w:tc>
      </w:tr>
    </w:tbl>
    <w:p w14:paraId="33CB6952">
      <w:pPr>
        <w:spacing w:after="40"/>
        <w:rPr>
          <w:rFonts w:hint="default" w:ascii="Times New Roman" w:hAnsi="Times New Roman" w:cs="Times New Roman"/>
          <w:sz w:val="26"/>
          <w:szCs w:val="26"/>
        </w:rPr>
      </w:pPr>
    </w:p>
    <w:p w14:paraId="1D97735E">
      <w:pPr>
        <w:pStyle w:val="3"/>
        <w:keepNext/>
        <w:rPr>
          <w:rFonts w:hint="default" w:ascii="Times New Roman" w:hAnsi="Times New Roman" w:cs="Times New Roman"/>
          <w:color w:val="auto"/>
          <w:sz w:val="26"/>
          <w:szCs w:val="26"/>
        </w:rPr>
      </w:pPr>
      <w:bookmarkStart w:id="62" w:name="_Toc6960"/>
      <w:bookmarkStart w:id="63" w:name="_Toc8613"/>
      <w:r>
        <w:rPr>
          <w:rFonts w:hint="default" w:ascii="Times New Roman" w:hAnsi="Times New Roman" w:cs="Times New Roman"/>
          <w:color w:val="auto"/>
          <w:sz w:val="26"/>
          <w:szCs w:val="26"/>
        </w:rPr>
        <w:t>7.2. Ma trận Use Case ↔ Acceptance Criteria ↔ Test Case</w:t>
      </w:r>
      <w:bookmarkEnd w:id="62"/>
      <w:bookmarkEnd w:id="63"/>
    </w:p>
    <w:tbl>
      <w:tblPr>
        <w:tblStyle w:val="1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1134"/>
        <w:gridCol w:w="3783"/>
        <w:gridCol w:w="3374"/>
        <w:gridCol w:w="1825"/>
      </w:tblGrid>
      <w:tr w14:paraId="64C6A76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tblHeader/>
          <w:jc w:val="center"/>
        </w:trPr>
        <w:tc>
          <w:tcPr>
            <w:tcW w:w="1152" w:type="dxa"/>
            <w:shd w:val="clear" w:color="auto" w:fill="1F4E78"/>
            <w:tcMar>
              <w:top w:w="80" w:type="dxa"/>
              <w:left w:w="90" w:type="dxa"/>
              <w:bottom w:w="80" w:type="dxa"/>
              <w:right w:w="90" w:type="dxa"/>
            </w:tcMar>
            <w:vAlign w:val="center"/>
          </w:tcPr>
          <w:p w14:paraId="5622631E">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Use Case</w:t>
            </w:r>
          </w:p>
        </w:tc>
        <w:tc>
          <w:tcPr>
            <w:tcW w:w="3888" w:type="dxa"/>
            <w:shd w:val="clear" w:color="auto" w:fill="1F4E78"/>
            <w:tcMar>
              <w:top w:w="80" w:type="dxa"/>
              <w:left w:w="90" w:type="dxa"/>
              <w:bottom w:w="80" w:type="dxa"/>
              <w:right w:w="90" w:type="dxa"/>
            </w:tcMar>
            <w:vAlign w:val="center"/>
          </w:tcPr>
          <w:p w14:paraId="0DA3817D">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Tên</w:t>
            </w:r>
          </w:p>
        </w:tc>
        <w:tc>
          <w:tcPr>
            <w:tcW w:w="3456" w:type="dxa"/>
            <w:shd w:val="clear" w:color="auto" w:fill="1F4E78"/>
            <w:tcMar>
              <w:top w:w="80" w:type="dxa"/>
              <w:left w:w="90" w:type="dxa"/>
              <w:bottom w:w="80" w:type="dxa"/>
              <w:right w:w="90" w:type="dxa"/>
            </w:tcMar>
            <w:vAlign w:val="center"/>
          </w:tcPr>
          <w:p w14:paraId="3D18D512">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Acceptance Criteria</w:t>
            </w:r>
          </w:p>
        </w:tc>
        <w:tc>
          <w:tcPr>
            <w:tcW w:w="1872" w:type="dxa"/>
            <w:shd w:val="clear" w:color="auto" w:fill="1F4E78"/>
            <w:tcMar>
              <w:top w:w="80" w:type="dxa"/>
              <w:left w:w="90" w:type="dxa"/>
              <w:bottom w:w="80" w:type="dxa"/>
              <w:right w:w="90" w:type="dxa"/>
            </w:tcMar>
            <w:vAlign w:val="center"/>
          </w:tcPr>
          <w:p w14:paraId="1121AF01">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Test Case đại diện</w:t>
            </w:r>
          </w:p>
        </w:tc>
      </w:tr>
      <w:tr w14:paraId="7ED6DEC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5004DB2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UC-01</w:t>
            </w:r>
          </w:p>
        </w:tc>
        <w:tc>
          <w:tcPr>
            <w:tcW w:w="3888" w:type="dxa"/>
            <w:tcMar>
              <w:top w:w="80" w:type="dxa"/>
              <w:left w:w="90" w:type="dxa"/>
              <w:bottom w:w="80" w:type="dxa"/>
              <w:right w:w="90" w:type="dxa"/>
            </w:tcMar>
            <w:vAlign w:val="center"/>
          </w:tcPr>
          <w:p w14:paraId="4AC266E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Đăng nhập hệ thống</w:t>
            </w:r>
          </w:p>
        </w:tc>
        <w:tc>
          <w:tcPr>
            <w:tcW w:w="3456" w:type="dxa"/>
            <w:tcMar>
              <w:top w:w="80" w:type="dxa"/>
              <w:left w:w="90" w:type="dxa"/>
              <w:bottom w:w="80" w:type="dxa"/>
              <w:right w:w="90" w:type="dxa"/>
            </w:tcMar>
            <w:vAlign w:val="center"/>
          </w:tcPr>
          <w:p w14:paraId="524D6BF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AC-01-01; AC-01-02</w:t>
            </w:r>
          </w:p>
        </w:tc>
        <w:tc>
          <w:tcPr>
            <w:tcW w:w="1872" w:type="dxa"/>
            <w:tcMar>
              <w:top w:w="80" w:type="dxa"/>
              <w:left w:w="90" w:type="dxa"/>
              <w:bottom w:w="80" w:type="dxa"/>
              <w:right w:w="90" w:type="dxa"/>
            </w:tcMar>
            <w:vAlign w:val="center"/>
          </w:tcPr>
          <w:p w14:paraId="66B9B09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TC-01-01</w:t>
            </w:r>
          </w:p>
        </w:tc>
      </w:tr>
      <w:tr w14:paraId="5D61A95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6E1FF75D">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UC-02</w:t>
            </w:r>
          </w:p>
        </w:tc>
        <w:tc>
          <w:tcPr>
            <w:tcW w:w="3888" w:type="dxa"/>
            <w:tcMar>
              <w:top w:w="80" w:type="dxa"/>
              <w:left w:w="90" w:type="dxa"/>
              <w:bottom w:w="80" w:type="dxa"/>
              <w:right w:w="90" w:type="dxa"/>
            </w:tcMar>
            <w:vAlign w:val="center"/>
          </w:tcPr>
          <w:p w14:paraId="05908D2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Làm bài tập trực tuyến</w:t>
            </w:r>
          </w:p>
        </w:tc>
        <w:tc>
          <w:tcPr>
            <w:tcW w:w="3456" w:type="dxa"/>
            <w:tcMar>
              <w:top w:w="80" w:type="dxa"/>
              <w:left w:w="90" w:type="dxa"/>
              <w:bottom w:w="80" w:type="dxa"/>
              <w:right w:w="90" w:type="dxa"/>
            </w:tcMar>
            <w:vAlign w:val="center"/>
          </w:tcPr>
          <w:p w14:paraId="6B2079EB">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AC-02-01; AC-02-02</w:t>
            </w:r>
          </w:p>
        </w:tc>
        <w:tc>
          <w:tcPr>
            <w:tcW w:w="1872" w:type="dxa"/>
            <w:tcMar>
              <w:top w:w="80" w:type="dxa"/>
              <w:left w:w="90" w:type="dxa"/>
              <w:bottom w:w="80" w:type="dxa"/>
              <w:right w:w="90" w:type="dxa"/>
            </w:tcMar>
            <w:vAlign w:val="center"/>
          </w:tcPr>
          <w:p w14:paraId="2CF271FB">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TC-02-01</w:t>
            </w:r>
          </w:p>
        </w:tc>
      </w:tr>
      <w:tr w14:paraId="6186301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5FC23E30">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UC-03</w:t>
            </w:r>
          </w:p>
        </w:tc>
        <w:tc>
          <w:tcPr>
            <w:tcW w:w="3888" w:type="dxa"/>
            <w:tcMar>
              <w:top w:w="80" w:type="dxa"/>
              <w:left w:w="90" w:type="dxa"/>
              <w:bottom w:w="80" w:type="dxa"/>
              <w:right w:w="90" w:type="dxa"/>
            </w:tcMar>
            <w:vAlign w:val="center"/>
          </w:tcPr>
          <w:p w14:paraId="1CA8865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Xem giải thích đáp án</w:t>
            </w:r>
          </w:p>
        </w:tc>
        <w:tc>
          <w:tcPr>
            <w:tcW w:w="3456" w:type="dxa"/>
            <w:tcMar>
              <w:top w:w="80" w:type="dxa"/>
              <w:left w:w="90" w:type="dxa"/>
              <w:bottom w:w="80" w:type="dxa"/>
              <w:right w:w="90" w:type="dxa"/>
            </w:tcMar>
            <w:vAlign w:val="center"/>
          </w:tcPr>
          <w:p w14:paraId="324B1F3B">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AC-03-01; AC-03-02</w:t>
            </w:r>
          </w:p>
        </w:tc>
        <w:tc>
          <w:tcPr>
            <w:tcW w:w="1872" w:type="dxa"/>
            <w:tcMar>
              <w:top w:w="80" w:type="dxa"/>
              <w:left w:w="90" w:type="dxa"/>
              <w:bottom w:w="80" w:type="dxa"/>
              <w:right w:w="90" w:type="dxa"/>
            </w:tcMar>
            <w:vAlign w:val="center"/>
          </w:tcPr>
          <w:p w14:paraId="6570465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TC-03-01</w:t>
            </w:r>
          </w:p>
        </w:tc>
      </w:tr>
      <w:tr w14:paraId="1236954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3FEFBB23">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UC-04</w:t>
            </w:r>
          </w:p>
        </w:tc>
        <w:tc>
          <w:tcPr>
            <w:tcW w:w="3888" w:type="dxa"/>
            <w:tcMar>
              <w:top w:w="80" w:type="dxa"/>
              <w:left w:w="90" w:type="dxa"/>
              <w:bottom w:w="80" w:type="dxa"/>
              <w:right w:w="90" w:type="dxa"/>
            </w:tcMar>
            <w:vAlign w:val="center"/>
          </w:tcPr>
          <w:p w14:paraId="56758144">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Xem Dashboard học tập</w:t>
            </w:r>
          </w:p>
        </w:tc>
        <w:tc>
          <w:tcPr>
            <w:tcW w:w="3456" w:type="dxa"/>
            <w:tcMar>
              <w:top w:w="80" w:type="dxa"/>
              <w:left w:w="90" w:type="dxa"/>
              <w:bottom w:w="80" w:type="dxa"/>
              <w:right w:w="90" w:type="dxa"/>
            </w:tcMar>
            <w:vAlign w:val="center"/>
          </w:tcPr>
          <w:p w14:paraId="52FFC298">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AC-04-01; AC-04-02</w:t>
            </w:r>
          </w:p>
        </w:tc>
        <w:tc>
          <w:tcPr>
            <w:tcW w:w="1872" w:type="dxa"/>
            <w:tcMar>
              <w:top w:w="80" w:type="dxa"/>
              <w:left w:w="90" w:type="dxa"/>
              <w:bottom w:w="80" w:type="dxa"/>
              <w:right w:w="90" w:type="dxa"/>
            </w:tcMar>
            <w:vAlign w:val="center"/>
          </w:tcPr>
          <w:p w14:paraId="19F15310">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TC-04-01</w:t>
            </w:r>
          </w:p>
        </w:tc>
      </w:tr>
      <w:tr w14:paraId="2289EB3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39CAF65C">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UC-05</w:t>
            </w:r>
          </w:p>
        </w:tc>
        <w:tc>
          <w:tcPr>
            <w:tcW w:w="3888" w:type="dxa"/>
            <w:tcMar>
              <w:top w:w="80" w:type="dxa"/>
              <w:left w:w="90" w:type="dxa"/>
              <w:bottom w:w="80" w:type="dxa"/>
              <w:right w:w="90" w:type="dxa"/>
            </w:tcMar>
            <w:vAlign w:val="center"/>
          </w:tcPr>
          <w:p w14:paraId="5E04D0B9">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Nhận khuyến nghị học tập từ AI</w:t>
            </w:r>
          </w:p>
        </w:tc>
        <w:tc>
          <w:tcPr>
            <w:tcW w:w="3456" w:type="dxa"/>
            <w:tcMar>
              <w:top w:w="80" w:type="dxa"/>
              <w:left w:w="90" w:type="dxa"/>
              <w:bottom w:w="80" w:type="dxa"/>
              <w:right w:w="90" w:type="dxa"/>
            </w:tcMar>
            <w:vAlign w:val="center"/>
          </w:tcPr>
          <w:p w14:paraId="2CF0099F">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AC-05-01; AC-05-02</w:t>
            </w:r>
          </w:p>
        </w:tc>
        <w:tc>
          <w:tcPr>
            <w:tcW w:w="1872" w:type="dxa"/>
            <w:tcMar>
              <w:top w:w="80" w:type="dxa"/>
              <w:left w:w="90" w:type="dxa"/>
              <w:bottom w:w="80" w:type="dxa"/>
              <w:right w:w="90" w:type="dxa"/>
            </w:tcMar>
            <w:vAlign w:val="center"/>
          </w:tcPr>
          <w:p w14:paraId="37B1627E">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TC-05-01</w:t>
            </w:r>
          </w:p>
        </w:tc>
      </w:tr>
      <w:tr w14:paraId="22F8148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3343AB8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UC-06</w:t>
            </w:r>
          </w:p>
        </w:tc>
        <w:tc>
          <w:tcPr>
            <w:tcW w:w="3888" w:type="dxa"/>
            <w:tcMar>
              <w:top w:w="80" w:type="dxa"/>
              <w:left w:w="90" w:type="dxa"/>
              <w:bottom w:w="80" w:type="dxa"/>
              <w:right w:w="90" w:type="dxa"/>
            </w:tcMar>
            <w:vAlign w:val="center"/>
          </w:tcPr>
          <w:p w14:paraId="6FD3869B">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Quản lý lớp học</w:t>
            </w:r>
          </w:p>
        </w:tc>
        <w:tc>
          <w:tcPr>
            <w:tcW w:w="3456" w:type="dxa"/>
            <w:tcMar>
              <w:top w:w="80" w:type="dxa"/>
              <w:left w:w="90" w:type="dxa"/>
              <w:bottom w:w="80" w:type="dxa"/>
              <w:right w:w="90" w:type="dxa"/>
            </w:tcMar>
            <w:vAlign w:val="center"/>
          </w:tcPr>
          <w:p w14:paraId="007A10B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AC-06-01; AC-06-02</w:t>
            </w:r>
          </w:p>
        </w:tc>
        <w:tc>
          <w:tcPr>
            <w:tcW w:w="1872" w:type="dxa"/>
            <w:tcMar>
              <w:top w:w="80" w:type="dxa"/>
              <w:left w:w="90" w:type="dxa"/>
              <w:bottom w:w="80" w:type="dxa"/>
              <w:right w:w="90" w:type="dxa"/>
            </w:tcMar>
            <w:vAlign w:val="center"/>
          </w:tcPr>
          <w:p w14:paraId="077433D1">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TC-06-01</w:t>
            </w:r>
          </w:p>
        </w:tc>
      </w:tr>
      <w:tr w14:paraId="182FD98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1B0A52A8">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UC-07</w:t>
            </w:r>
          </w:p>
        </w:tc>
        <w:tc>
          <w:tcPr>
            <w:tcW w:w="3888" w:type="dxa"/>
            <w:tcMar>
              <w:top w:w="80" w:type="dxa"/>
              <w:left w:w="90" w:type="dxa"/>
              <w:bottom w:w="80" w:type="dxa"/>
              <w:right w:w="90" w:type="dxa"/>
            </w:tcMar>
            <w:vAlign w:val="center"/>
          </w:tcPr>
          <w:p w14:paraId="6C730CFF">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Giao bài tập</w:t>
            </w:r>
          </w:p>
        </w:tc>
        <w:tc>
          <w:tcPr>
            <w:tcW w:w="3456" w:type="dxa"/>
            <w:tcMar>
              <w:top w:w="80" w:type="dxa"/>
              <w:left w:w="90" w:type="dxa"/>
              <w:bottom w:w="80" w:type="dxa"/>
              <w:right w:w="90" w:type="dxa"/>
            </w:tcMar>
            <w:vAlign w:val="center"/>
          </w:tcPr>
          <w:p w14:paraId="5CE797FE">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AC-07-01; AC-07-02</w:t>
            </w:r>
          </w:p>
        </w:tc>
        <w:tc>
          <w:tcPr>
            <w:tcW w:w="1872" w:type="dxa"/>
            <w:tcMar>
              <w:top w:w="80" w:type="dxa"/>
              <w:left w:w="90" w:type="dxa"/>
              <w:bottom w:w="80" w:type="dxa"/>
              <w:right w:w="90" w:type="dxa"/>
            </w:tcMar>
            <w:vAlign w:val="center"/>
          </w:tcPr>
          <w:p w14:paraId="0A2DE64D">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TC-07-01</w:t>
            </w:r>
          </w:p>
        </w:tc>
      </w:tr>
      <w:tr w14:paraId="582B828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540A90DD">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UC-08</w:t>
            </w:r>
          </w:p>
        </w:tc>
        <w:tc>
          <w:tcPr>
            <w:tcW w:w="3888" w:type="dxa"/>
            <w:tcMar>
              <w:top w:w="80" w:type="dxa"/>
              <w:left w:w="90" w:type="dxa"/>
              <w:bottom w:w="80" w:type="dxa"/>
              <w:right w:w="90" w:type="dxa"/>
            </w:tcMar>
            <w:vAlign w:val="center"/>
          </w:tcPr>
          <w:p w14:paraId="67409313">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Tạo bài tập bằng AI</w:t>
            </w:r>
          </w:p>
        </w:tc>
        <w:tc>
          <w:tcPr>
            <w:tcW w:w="3456" w:type="dxa"/>
            <w:tcMar>
              <w:top w:w="80" w:type="dxa"/>
              <w:left w:w="90" w:type="dxa"/>
              <w:bottom w:w="80" w:type="dxa"/>
              <w:right w:w="90" w:type="dxa"/>
            </w:tcMar>
            <w:vAlign w:val="center"/>
          </w:tcPr>
          <w:p w14:paraId="4E24CA16">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AC-08-01; AC-08-02</w:t>
            </w:r>
          </w:p>
        </w:tc>
        <w:tc>
          <w:tcPr>
            <w:tcW w:w="1872" w:type="dxa"/>
            <w:tcMar>
              <w:top w:w="80" w:type="dxa"/>
              <w:left w:w="90" w:type="dxa"/>
              <w:bottom w:w="80" w:type="dxa"/>
              <w:right w:w="90" w:type="dxa"/>
            </w:tcMar>
            <w:vAlign w:val="center"/>
          </w:tcPr>
          <w:p w14:paraId="31E34983">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TC-08-01</w:t>
            </w:r>
          </w:p>
        </w:tc>
      </w:tr>
      <w:tr w14:paraId="3FDE6D0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22AAEC6C">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UC-09</w:t>
            </w:r>
          </w:p>
        </w:tc>
        <w:tc>
          <w:tcPr>
            <w:tcW w:w="3888" w:type="dxa"/>
            <w:tcMar>
              <w:top w:w="80" w:type="dxa"/>
              <w:left w:w="90" w:type="dxa"/>
              <w:bottom w:w="80" w:type="dxa"/>
              <w:right w:w="90" w:type="dxa"/>
            </w:tcMar>
            <w:vAlign w:val="center"/>
          </w:tcPr>
          <w:p w14:paraId="51993BEE">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Chấm bài và nhận xét</w:t>
            </w:r>
          </w:p>
        </w:tc>
        <w:tc>
          <w:tcPr>
            <w:tcW w:w="3456" w:type="dxa"/>
            <w:tcMar>
              <w:top w:w="80" w:type="dxa"/>
              <w:left w:w="90" w:type="dxa"/>
              <w:bottom w:w="80" w:type="dxa"/>
              <w:right w:w="90" w:type="dxa"/>
            </w:tcMar>
            <w:vAlign w:val="center"/>
          </w:tcPr>
          <w:p w14:paraId="4192245C">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AC-09-01; AC-09-02</w:t>
            </w:r>
          </w:p>
        </w:tc>
        <w:tc>
          <w:tcPr>
            <w:tcW w:w="1872" w:type="dxa"/>
            <w:tcMar>
              <w:top w:w="80" w:type="dxa"/>
              <w:left w:w="90" w:type="dxa"/>
              <w:bottom w:w="80" w:type="dxa"/>
              <w:right w:w="90" w:type="dxa"/>
            </w:tcMar>
            <w:vAlign w:val="center"/>
          </w:tcPr>
          <w:p w14:paraId="1A349CD5">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TC-09-01</w:t>
            </w:r>
          </w:p>
        </w:tc>
      </w:tr>
      <w:tr w14:paraId="59847EE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7DC8B5B2">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UC-10</w:t>
            </w:r>
          </w:p>
        </w:tc>
        <w:tc>
          <w:tcPr>
            <w:tcW w:w="3888" w:type="dxa"/>
            <w:tcMar>
              <w:top w:w="80" w:type="dxa"/>
              <w:left w:w="90" w:type="dxa"/>
              <w:bottom w:w="80" w:type="dxa"/>
              <w:right w:w="90" w:type="dxa"/>
            </w:tcMar>
            <w:vAlign w:val="center"/>
          </w:tcPr>
          <w:p w14:paraId="3CABBB36">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Xem Dashboard lớp học</w:t>
            </w:r>
          </w:p>
        </w:tc>
        <w:tc>
          <w:tcPr>
            <w:tcW w:w="3456" w:type="dxa"/>
            <w:tcMar>
              <w:top w:w="80" w:type="dxa"/>
              <w:left w:w="90" w:type="dxa"/>
              <w:bottom w:w="80" w:type="dxa"/>
              <w:right w:w="90" w:type="dxa"/>
            </w:tcMar>
            <w:vAlign w:val="center"/>
          </w:tcPr>
          <w:p w14:paraId="1F0F94F8">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AC-10-01; AC-10-02</w:t>
            </w:r>
          </w:p>
        </w:tc>
        <w:tc>
          <w:tcPr>
            <w:tcW w:w="1872" w:type="dxa"/>
            <w:tcMar>
              <w:top w:w="80" w:type="dxa"/>
              <w:left w:w="90" w:type="dxa"/>
              <w:bottom w:w="80" w:type="dxa"/>
              <w:right w:w="90" w:type="dxa"/>
            </w:tcMar>
            <w:vAlign w:val="center"/>
          </w:tcPr>
          <w:p w14:paraId="6A62188B">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TC-10-01</w:t>
            </w:r>
          </w:p>
        </w:tc>
      </w:tr>
      <w:tr w14:paraId="4B15B07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1CD1DA3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UC-11</w:t>
            </w:r>
          </w:p>
        </w:tc>
        <w:tc>
          <w:tcPr>
            <w:tcW w:w="3888" w:type="dxa"/>
            <w:tcMar>
              <w:top w:w="80" w:type="dxa"/>
              <w:left w:w="90" w:type="dxa"/>
              <w:bottom w:w="80" w:type="dxa"/>
              <w:right w:w="90" w:type="dxa"/>
            </w:tcMar>
            <w:vAlign w:val="center"/>
          </w:tcPr>
          <w:p w14:paraId="2D262C03">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Xem hồ sơ năng lực học sinh</w:t>
            </w:r>
          </w:p>
        </w:tc>
        <w:tc>
          <w:tcPr>
            <w:tcW w:w="3456" w:type="dxa"/>
            <w:tcMar>
              <w:top w:w="80" w:type="dxa"/>
              <w:left w:w="90" w:type="dxa"/>
              <w:bottom w:w="80" w:type="dxa"/>
              <w:right w:w="90" w:type="dxa"/>
            </w:tcMar>
            <w:vAlign w:val="center"/>
          </w:tcPr>
          <w:p w14:paraId="55E1ED9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AC-11-01; AC-11-02</w:t>
            </w:r>
          </w:p>
        </w:tc>
        <w:tc>
          <w:tcPr>
            <w:tcW w:w="1872" w:type="dxa"/>
            <w:tcMar>
              <w:top w:w="80" w:type="dxa"/>
              <w:left w:w="90" w:type="dxa"/>
              <w:bottom w:w="80" w:type="dxa"/>
              <w:right w:w="90" w:type="dxa"/>
            </w:tcMar>
            <w:vAlign w:val="center"/>
          </w:tcPr>
          <w:p w14:paraId="6166BE4F">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TC-11-01</w:t>
            </w:r>
          </w:p>
        </w:tc>
      </w:tr>
      <w:tr w14:paraId="32CC0FD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4BA3E8BC">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UC-12</w:t>
            </w:r>
          </w:p>
        </w:tc>
        <w:tc>
          <w:tcPr>
            <w:tcW w:w="3888" w:type="dxa"/>
            <w:tcMar>
              <w:top w:w="80" w:type="dxa"/>
              <w:left w:w="90" w:type="dxa"/>
              <w:bottom w:w="80" w:type="dxa"/>
              <w:right w:w="90" w:type="dxa"/>
            </w:tcMar>
            <w:vAlign w:val="center"/>
          </w:tcPr>
          <w:p w14:paraId="29BE7C3F">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Nhận cảnh báo học sinh có nguy cơ học yếu</w:t>
            </w:r>
          </w:p>
        </w:tc>
        <w:tc>
          <w:tcPr>
            <w:tcW w:w="3456" w:type="dxa"/>
            <w:tcMar>
              <w:top w:w="80" w:type="dxa"/>
              <w:left w:w="90" w:type="dxa"/>
              <w:bottom w:w="80" w:type="dxa"/>
              <w:right w:w="90" w:type="dxa"/>
            </w:tcMar>
            <w:vAlign w:val="center"/>
          </w:tcPr>
          <w:p w14:paraId="761A998F">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AC-12-01; AC-12-02</w:t>
            </w:r>
          </w:p>
        </w:tc>
        <w:tc>
          <w:tcPr>
            <w:tcW w:w="1872" w:type="dxa"/>
            <w:tcMar>
              <w:top w:w="80" w:type="dxa"/>
              <w:left w:w="90" w:type="dxa"/>
              <w:bottom w:w="80" w:type="dxa"/>
              <w:right w:w="90" w:type="dxa"/>
            </w:tcMar>
            <w:vAlign w:val="center"/>
          </w:tcPr>
          <w:p w14:paraId="6BCE7B44">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TC-12-01</w:t>
            </w:r>
          </w:p>
        </w:tc>
      </w:tr>
      <w:tr w14:paraId="164476E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3456E7D5">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UC-13</w:t>
            </w:r>
          </w:p>
        </w:tc>
        <w:tc>
          <w:tcPr>
            <w:tcW w:w="3888" w:type="dxa"/>
            <w:tcMar>
              <w:top w:w="80" w:type="dxa"/>
              <w:left w:w="90" w:type="dxa"/>
              <w:bottom w:w="80" w:type="dxa"/>
              <w:right w:w="90" w:type="dxa"/>
            </w:tcMar>
            <w:vAlign w:val="center"/>
          </w:tcPr>
          <w:p w14:paraId="1114358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Theo dõi tiến độ của con</w:t>
            </w:r>
          </w:p>
        </w:tc>
        <w:tc>
          <w:tcPr>
            <w:tcW w:w="3456" w:type="dxa"/>
            <w:tcMar>
              <w:top w:w="80" w:type="dxa"/>
              <w:left w:w="90" w:type="dxa"/>
              <w:bottom w:w="80" w:type="dxa"/>
              <w:right w:w="90" w:type="dxa"/>
            </w:tcMar>
            <w:vAlign w:val="center"/>
          </w:tcPr>
          <w:p w14:paraId="5035D6DF">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AC-13-01; AC-13-02</w:t>
            </w:r>
          </w:p>
        </w:tc>
        <w:tc>
          <w:tcPr>
            <w:tcW w:w="1872" w:type="dxa"/>
            <w:tcMar>
              <w:top w:w="80" w:type="dxa"/>
              <w:left w:w="90" w:type="dxa"/>
              <w:bottom w:w="80" w:type="dxa"/>
              <w:right w:w="90" w:type="dxa"/>
            </w:tcMar>
            <w:vAlign w:val="center"/>
          </w:tcPr>
          <w:p w14:paraId="6B9A850A">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TC-13-01</w:t>
            </w:r>
          </w:p>
        </w:tc>
      </w:tr>
      <w:tr w14:paraId="29EF1BA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6BAB0F0C">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UC-14</w:t>
            </w:r>
          </w:p>
        </w:tc>
        <w:tc>
          <w:tcPr>
            <w:tcW w:w="3888" w:type="dxa"/>
            <w:tcMar>
              <w:top w:w="80" w:type="dxa"/>
              <w:left w:w="90" w:type="dxa"/>
              <w:bottom w:w="80" w:type="dxa"/>
              <w:right w:w="90" w:type="dxa"/>
            </w:tcMar>
            <w:vAlign w:val="center"/>
          </w:tcPr>
          <w:p w14:paraId="6B0FE719">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Xem điểm mạnh và điểm yếu</w:t>
            </w:r>
          </w:p>
        </w:tc>
        <w:tc>
          <w:tcPr>
            <w:tcW w:w="3456" w:type="dxa"/>
            <w:tcMar>
              <w:top w:w="80" w:type="dxa"/>
              <w:left w:w="90" w:type="dxa"/>
              <w:bottom w:w="80" w:type="dxa"/>
              <w:right w:w="90" w:type="dxa"/>
            </w:tcMar>
            <w:vAlign w:val="center"/>
          </w:tcPr>
          <w:p w14:paraId="2ACB6818">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AC-14-01; AC-14-02</w:t>
            </w:r>
          </w:p>
        </w:tc>
        <w:tc>
          <w:tcPr>
            <w:tcW w:w="1872" w:type="dxa"/>
            <w:tcMar>
              <w:top w:w="80" w:type="dxa"/>
              <w:left w:w="90" w:type="dxa"/>
              <w:bottom w:w="80" w:type="dxa"/>
              <w:right w:w="90" w:type="dxa"/>
            </w:tcMar>
            <w:vAlign w:val="center"/>
          </w:tcPr>
          <w:p w14:paraId="69529ED1">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TC-14-01</w:t>
            </w:r>
          </w:p>
        </w:tc>
      </w:tr>
      <w:tr w14:paraId="7A25825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27A3912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UC-15</w:t>
            </w:r>
          </w:p>
        </w:tc>
        <w:tc>
          <w:tcPr>
            <w:tcW w:w="3888" w:type="dxa"/>
            <w:tcMar>
              <w:top w:w="80" w:type="dxa"/>
              <w:left w:w="90" w:type="dxa"/>
              <w:bottom w:w="80" w:type="dxa"/>
              <w:right w:w="90" w:type="dxa"/>
            </w:tcMar>
            <w:vAlign w:val="center"/>
          </w:tcPr>
          <w:p w14:paraId="4B4703C5">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Nhận khuyến nghị học tập</w:t>
            </w:r>
          </w:p>
        </w:tc>
        <w:tc>
          <w:tcPr>
            <w:tcW w:w="3456" w:type="dxa"/>
            <w:tcMar>
              <w:top w:w="80" w:type="dxa"/>
              <w:left w:w="90" w:type="dxa"/>
              <w:bottom w:w="80" w:type="dxa"/>
              <w:right w:w="90" w:type="dxa"/>
            </w:tcMar>
            <w:vAlign w:val="center"/>
          </w:tcPr>
          <w:p w14:paraId="6716117D">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AC-15-01; AC-15-02</w:t>
            </w:r>
          </w:p>
        </w:tc>
        <w:tc>
          <w:tcPr>
            <w:tcW w:w="1872" w:type="dxa"/>
            <w:tcMar>
              <w:top w:w="80" w:type="dxa"/>
              <w:left w:w="90" w:type="dxa"/>
              <w:bottom w:w="80" w:type="dxa"/>
              <w:right w:w="90" w:type="dxa"/>
            </w:tcMar>
            <w:vAlign w:val="center"/>
          </w:tcPr>
          <w:p w14:paraId="045AD3E2">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TC-15-01</w:t>
            </w:r>
          </w:p>
        </w:tc>
      </w:tr>
      <w:tr w14:paraId="26825AE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7948F1F8">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UC-16</w:t>
            </w:r>
          </w:p>
        </w:tc>
        <w:tc>
          <w:tcPr>
            <w:tcW w:w="3888" w:type="dxa"/>
            <w:tcMar>
              <w:top w:w="80" w:type="dxa"/>
              <w:left w:w="90" w:type="dxa"/>
              <w:bottom w:w="80" w:type="dxa"/>
              <w:right w:w="90" w:type="dxa"/>
            </w:tcMar>
            <w:vAlign w:val="center"/>
          </w:tcPr>
          <w:p w14:paraId="3A0AD72C">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Quản lý người dùng</w:t>
            </w:r>
          </w:p>
        </w:tc>
        <w:tc>
          <w:tcPr>
            <w:tcW w:w="3456" w:type="dxa"/>
            <w:tcMar>
              <w:top w:w="80" w:type="dxa"/>
              <w:left w:w="90" w:type="dxa"/>
              <w:bottom w:w="80" w:type="dxa"/>
              <w:right w:w="90" w:type="dxa"/>
            </w:tcMar>
            <w:vAlign w:val="center"/>
          </w:tcPr>
          <w:p w14:paraId="5703FFBF">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AC-16-01; AC-16-02</w:t>
            </w:r>
          </w:p>
        </w:tc>
        <w:tc>
          <w:tcPr>
            <w:tcW w:w="1872" w:type="dxa"/>
            <w:tcMar>
              <w:top w:w="80" w:type="dxa"/>
              <w:left w:w="90" w:type="dxa"/>
              <w:bottom w:w="80" w:type="dxa"/>
              <w:right w:w="90" w:type="dxa"/>
            </w:tcMar>
            <w:vAlign w:val="center"/>
          </w:tcPr>
          <w:p w14:paraId="22B7F17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TC-16-01</w:t>
            </w:r>
          </w:p>
        </w:tc>
      </w:tr>
      <w:tr w14:paraId="597C3BA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60491E50">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UC-17</w:t>
            </w:r>
          </w:p>
        </w:tc>
        <w:tc>
          <w:tcPr>
            <w:tcW w:w="3888" w:type="dxa"/>
            <w:tcMar>
              <w:top w:w="80" w:type="dxa"/>
              <w:left w:w="90" w:type="dxa"/>
              <w:bottom w:w="80" w:type="dxa"/>
              <w:right w:w="90" w:type="dxa"/>
            </w:tcMar>
            <w:vAlign w:val="center"/>
          </w:tcPr>
          <w:p w14:paraId="70AB71F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Quản lý môn học và lớp học</w:t>
            </w:r>
          </w:p>
        </w:tc>
        <w:tc>
          <w:tcPr>
            <w:tcW w:w="3456" w:type="dxa"/>
            <w:tcMar>
              <w:top w:w="80" w:type="dxa"/>
              <w:left w:w="90" w:type="dxa"/>
              <w:bottom w:w="80" w:type="dxa"/>
              <w:right w:w="90" w:type="dxa"/>
            </w:tcMar>
            <w:vAlign w:val="center"/>
          </w:tcPr>
          <w:p w14:paraId="5CD07889">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AC-17-01; AC-17-02</w:t>
            </w:r>
          </w:p>
        </w:tc>
        <w:tc>
          <w:tcPr>
            <w:tcW w:w="1872" w:type="dxa"/>
            <w:tcMar>
              <w:top w:w="80" w:type="dxa"/>
              <w:left w:w="90" w:type="dxa"/>
              <w:bottom w:w="80" w:type="dxa"/>
              <w:right w:w="90" w:type="dxa"/>
            </w:tcMar>
            <w:vAlign w:val="center"/>
          </w:tcPr>
          <w:p w14:paraId="74BF25B6">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TC-17-01</w:t>
            </w:r>
          </w:p>
        </w:tc>
      </w:tr>
      <w:tr w14:paraId="73B055B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69A6ED10">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UC-18</w:t>
            </w:r>
          </w:p>
        </w:tc>
        <w:tc>
          <w:tcPr>
            <w:tcW w:w="3888" w:type="dxa"/>
            <w:tcMar>
              <w:top w:w="80" w:type="dxa"/>
              <w:left w:w="90" w:type="dxa"/>
              <w:bottom w:w="80" w:type="dxa"/>
              <w:right w:w="90" w:type="dxa"/>
            </w:tcMar>
            <w:vAlign w:val="center"/>
          </w:tcPr>
          <w:p w14:paraId="2124DF6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Cấu hình hệ thống và phân quyền</w:t>
            </w:r>
          </w:p>
        </w:tc>
        <w:tc>
          <w:tcPr>
            <w:tcW w:w="3456" w:type="dxa"/>
            <w:tcMar>
              <w:top w:w="80" w:type="dxa"/>
              <w:left w:w="90" w:type="dxa"/>
              <w:bottom w:w="80" w:type="dxa"/>
              <w:right w:w="90" w:type="dxa"/>
            </w:tcMar>
            <w:vAlign w:val="center"/>
          </w:tcPr>
          <w:p w14:paraId="526A47BD">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AC-18-01; AC-18-02</w:t>
            </w:r>
          </w:p>
        </w:tc>
        <w:tc>
          <w:tcPr>
            <w:tcW w:w="1872" w:type="dxa"/>
            <w:tcMar>
              <w:top w:w="80" w:type="dxa"/>
              <w:left w:w="90" w:type="dxa"/>
              <w:bottom w:w="80" w:type="dxa"/>
              <w:right w:w="90" w:type="dxa"/>
            </w:tcMar>
            <w:vAlign w:val="center"/>
          </w:tcPr>
          <w:p w14:paraId="5CB66E05">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TC-18-01</w:t>
            </w:r>
          </w:p>
        </w:tc>
      </w:tr>
    </w:tbl>
    <w:p w14:paraId="33AD201F">
      <w:pPr>
        <w:spacing w:after="40"/>
        <w:rPr>
          <w:rFonts w:hint="default" w:ascii="Times New Roman" w:hAnsi="Times New Roman" w:cs="Times New Roman"/>
          <w:color w:val="auto"/>
          <w:sz w:val="26"/>
          <w:szCs w:val="26"/>
        </w:rPr>
      </w:pPr>
    </w:p>
    <w:p w14:paraId="3725A385">
      <w:pPr>
        <w:pStyle w:val="3"/>
        <w:keepNext/>
        <w:rPr>
          <w:rFonts w:hint="default" w:ascii="Times New Roman" w:hAnsi="Times New Roman" w:cs="Times New Roman"/>
          <w:color w:val="auto"/>
          <w:sz w:val="26"/>
          <w:szCs w:val="26"/>
        </w:rPr>
      </w:pPr>
      <w:bookmarkStart w:id="64" w:name="_Toc3084"/>
      <w:bookmarkStart w:id="65" w:name="_Toc24969"/>
      <w:r>
        <w:rPr>
          <w:rFonts w:hint="default" w:ascii="Times New Roman" w:hAnsi="Times New Roman" w:cs="Times New Roman"/>
          <w:color w:val="auto"/>
          <w:sz w:val="26"/>
          <w:szCs w:val="26"/>
        </w:rPr>
        <w:t>7.3. Danh mục Test Case khởi tạo</w:t>
      </w:r>
      <w:bookmarkEnd w:id="64"/>
      <w:bookmarkEnd w:id="65"/>
    </w:p>
    <w:tbl>
      <w:tblPr>
        <w:tblStyle w:val="1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1409"/>
        <w:gridCol w:w="3932"/>
        <w:gridCol w:w="2389"/>
        <w:gridCol w:w="2386"/>
      </w:tblGrid>
      <w:tr w14:paraId="77A6F20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tblHeader/>
          <w:jc w:val="center"/>
        </w:trPr>
        <w:tc>
          <w:tcPr>
            <w:tcW w:w="1440" w:type="dxa"/>
            <w:shd w:val="clear" w:color="auto" w:fill="1F4E78"/>
            <w:tcMar>
              <w:top w:w="80" w:type="dxa"/>
              <w:left w:w="90" w:type="dxa"/>
              <w:bottom w:w="80" w:type="dxa"/>
              <w:right w:w="90" w:type="dxa"/>
            </w:tcMar>
            <w:vAlign w:val="center"/>
          </w:tcPr>
          <w:p w14:paraId="37F2CACD">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Mã TC</w:t>
            </w:r>
          </w:p>
        </w:tc>
        <w:tc>
          <w:tcPr>
            <w:tcW w:w="4032" w:type="dxa"/>
            <w:shd w:val="clear" w:color="auto" w:fill="1F4E78"/>
            <w:tcMar>
              <w:top w:w="80" w:type="dxa"/>
              <w:left w:w="90" w:type="dxa"/>
              <w:bottom w:w="80" w:type="dxa"/>
              <w:right w:w="90" w:type="dxa"/>
            </w:tcMar>
            <w:vAlign w:val="center"/>
          </w:tcPr>
          <w:p w14:paraId="02AA5E1C">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Mục tiêu</w:t>
            </w:r>
          </w:p>
        </w:tc>
        <w:tc>
          <w:tcPr>
            <w:tcW w:w="2448" w:type="dxa"/>
            <w:shd w:val="clear" w:color="auto" w:fill="1F4E78"/>
            <w:tcMar>
              <w:top w:w="80" w:type="dxa"/>
              <w:left w:w="90" w:type="dxa"/>
              <w:bottom w:w="80" w:type="dxa"/>
              <w:right w:w="90" w:type="dxa"/>
            </w:tcMar>
            <w:vAlign w:val="center"/>
          </w:tcPr>
          <w:p w14:paraId="4154CBAB">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Dữ liệu</w:t>
            </w:r>
          </w:p>
        </w:tc>
        <w:tc>
          <w:tcPr>
            <w:tcW w:w="2448" w:type="dxa"/>
            <w:shd w:val="clear" w:color="auto" w:fill="1F4E78"/>
            <w:tcMar>
              <w:top w:w="80" w:type="dxa"/>
              <w:left w:w="90" w:type="dxa"/>
              <w:bottom w:w="80" w:type="dxa"/>
              <w:right w:w="90" w:type="dxa"/>
            </w:tcMar>
            <w:vAlign w:val="center"/>
          </w:tcPr>
          <w:p w14:paraId="0889A779">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Tiêu chí</w:t>
            </w:r>
          </w:p>
        </w:tc>
      </w:tr>
      <w:tr w14:paraId="0D0941D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32821CC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TC-01-01</w:t>
            </w:r>
          </w:p>
        </w:tc>
        <w:tc>
          <w:tcPr>
            <w:tcW w:w="4032" w:type="dxa"/>
            <w:tcMar>
              <w:top w:w="80" w:type="dxa"/>
              <w:left w:w="90" w:type="dxa"/>
              <w:bottom w:w="80" w:type="dxa"/>
              <w:right w:w="90" w:type="dxa"/>
            </w:tcMar>
            <w:vAlign w:val="center"/>
          </w:tcPr>
          <w:p w14:paraId="5EDAC2D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Đăng nhập hệ thống – luồng chính</w:t>
            </w:r>
          </w:p>
        </w:tc>
        <w:tc>
          <w:tcPr>
            <w:tcW w:w="2448" w:type="dxa"/>
            <w:tcMar>
              <w:top w:w="80" w:type="dxa"/>
              <w:left w:w="90" w:type="dxa"/>
              <w:bottom w:w="80" w:type="dxa"/>
              <w:right w:w="90" w:type="dxa"/>
            </w:tcMar>
            <w:vAlign w:val="center"/>
          </w:tcPr>
          <w:p w14:paraId="4093D87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Dữ liệu hợp lệ</w:t>
            </w:r>
          </w:p>
        </w:tc>
        <w:tc>
          <w:tcPr>
            <w:tcW w:w="2448" w:type="dxa"/>
            <w:tcMar>
              <w:top w:w="80" w:type="dxa"/>
              <w:left w:w="90" w:type="dxa"/>
              <w:bottom w:w="80" w:type="dxa"/>
              <w:right w:w="90" w:type="dxa"/>
            </w:tcMar>
            <w:vAlign w:val="center"/>
          </w:tcPr>
          <w:p w14:paraId="75B4641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Pass khi kết quả đúng AC-xx-01.</w:t>
            </w:r>
          </w:p>
        </w:tc>
      </w:tr>
      <w:tr w14:paraId="17C76C1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29D61B0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TC-01-02</w:t>
            </w:r>
          </w:p>
        </w:tc>
        <w:tc>
          <w:tcPr>
            <w:tcW w:w="4032" w:type="dxa"/>
            <w:tcMar>
              <w:top w:w="80" w:type="dxa"/>
              <w:left w:w="90" w:type="dxa"/>
              <w:bottom w:w="80" w:type="dxa"/>
              <w:right w:w="90" w:type="dxa"/>
            </w:tcMar>
            <w:vAlign w:val="center"/>
          </w:tcPr>
          <w:p w14:paraId="20505A6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Đăng nhập hệ thống – ngoại lệ/biên</w:t>
            </w:r>
          </w:p>
        </w:tc>
        <w:tc>
          <w:tcPr>
            <w:tcW w:w="2448" w:type="dxa"/>
            <w:tcMar>
              <w:top w:w="80" w:type="dxa"/>
              <w:left w:w="90" w:type="dxa"/>
              <w:bottom w:w="80" w:type="dxa"/>
              <w:right w:w="90" w:type="dxa"/>
            </w:tcMar>
            <w:vAlign w:val="center"/>
          </w:tcPr>
          <w:p w14:paraId="48AD74C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Dữ liệu không hợp lệ hoặc ranh giới</w:t>
            </w:r>
          </w:p>
        </w:tc>
        <w:tc>
          <w:tcPr>
            <w:tcW w:w="2448" w:type="dxa"/>
            <w:tcMar>
              <w:top w:w="80" w:type="dxa"/>
              <w:left w:w="90" w:type="dxa"/>
              <w:bottom w:w="80" w:type="dxa"/>
              <w:right w:w="90" w:type="dxa"/>
            </w:tcMar>
            <w:vAlign w:val="center"/>
          </w:tcPr>
          <w:p w14:paraId="7E1C986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Pass khi hệ thống xử lý đúng AC-xx-02.</w:t>
            </w:r>
          </w:p>
        </w:tc>
      </w:tr>
      <w:tr w14:paraId="7C015C6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55AE8EF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TC-02-01</w:t>
            </w:r>
          </w:p>
        </w:tc>
        <w:tc>
          <w:tcPr>
            <w:tcW w:w="4032" w:type="dxa"/>
            <w:tcMar>
              <w:top w:w="80" w:type="dxa"/>
              <w:left w:w="90" w:type="dxa"/>
              <w:bottom w:w="80" w:type="dxa"/>
              <w:right w:w="90" w:type="dxa"/>
            </w:tcMar>
            <w:vAlign w:val="center"/>
          </w:tcPr>
          <w:p w14:paraId="0E25BD5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Làm bài tập trực tuyến – luồng chính</w:t>
            </w:r>
          </w:p>
        </w:tc>
        <w:tc>
          <w:tcPr>
            <w:tcW w:w="2448" w:type="dxa"/>
            <w:tcMar>
              <w:top w:w="80" w:type="dxa"/>
              <w:left w:w="90" w:type="dxa"/>
              <w:bottom w:w="80" w:type="dxa"/>
              <w:right w:w="90" w:type="dxa"/>
            </w:tcMar>
            <w:vAlign w:val="center"/>
          </w:tcPr>
          <w:p w14:paraId="5D1F278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Dữ liệu hợp lệ</w:t>
            </w:r>
          </w:p>
        </w:tc>
        <w:tc>
          <w:tcPr>
            <w:tcW w:w="2448" w:type="dxa"/>
            <w:tcMar>
              <w:top w:w="80" w:type="dxa"/>
              <w:left w:w="90" w:type="dxa"/>
              <w:bottom w:w="80" w:type="dxa"/>
              <w:right w:w="90" w:type="dxa"/>
            </w:tcMar>
            <w:vAlign w:val="center"/>
          </w:tcPr>
          <w:p w14:paraId="4DA4428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Pass khi kết quả đúng AC-xx-01.</w:t>
            </w:r>
          </w:p>
        </w:tc>
      </w:tr>
      <w:tr w14:paraId="15DB802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5565680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TC-02-02</w:t>
            </w:r>
          </w:p>
        </w:tc>
        <w:tc>
          <w:tcPr>
            <w:tcW w:w="4032" w:type="dxa"/>
            <w:tcMar>
              <w:top w:w="80" w:type="dxa"/>
              <w:left w:w="90" w:type="dxa"/>
              <w:bottom w:w="80" w:type="dxa"/>
              <w:right w:w="90" w:type="dxa"/>
            </w:tcMar>
            <w:vAlign w:val="center"/>
          </w:tcPr>
          <w:p w14:paraId="3E0CF72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Làm bài tập trực tuyến – ngoại lệ/biên</w:t>
            </w:r>
          </w:p>
        </w:tc>
        <w:tc>
          <w:tcPr>
            <w:tcW w:w="2448" w:type="dxa"/>
            <w:tcMar>
              <w:top w:w="80" w:type="dxa"/>
              <w:left w:w="90" w:type="dxa"/>
              <w:bottom w:w="80" w:type="dxa"/>
              <w:right w:w="90" w:type="dxa"/>
            </w:tcMar>
            <w:vAlign w:val="center"/>
          </w:tcPr>
          <w:p w14:paraId="254B967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Dữ liệu không hợp lệ hoặc ranh giới</w:t>
            </w:r>
          </w:p>
        </w:tc>
        <w:tc>
          <w:tcPr>
            <w:tcW w:w="2448" w:type="dxa"/>
            <w:tcMar>
              <w:top w:w="80" w:type="dxa"/>
              <w:left w:w="90" w:type="dxa"/>
              <w:bottom w:w="80" w:type="dxa"/>
              <w:right w:w="90" w:type="dxa"/>
            </w:tcMar>
            <w:vAlign w:val="center"/>
          </w:tcPr>
          <w:p w14:paraId="3068DFF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Pass khi hệ thống xử lý đúng AC-xx-02.</w:t>
            </w:r>
          </w:p>
        </w:tc>
      </w:tr>
      <w:tr w14:paraId="388481E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4C0272D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TC-03-01</w:t>
            </w:r>
          </w:p>
        </w:tc>
        <w:tc>
          <w:tcPr>
            <w:tcW w:w="4032" w:type="dxa"/>
            <w:tcMar>
              <w:top w:w="80" w:type="dxa"/>
              <w:left w:w="90" w:type="dxa"/>
              <w:bottom w:w="80" w:type="dxa"/>
              <w:right w:w="90" w:type="dxa"/>
            </w:tcMar>
            <w:vAlign w:val="center"/>
          </w:tcPr>
          <w:p w14:paraId="3314925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Xem giải thích đáp án – luồng chính</w:t>
            </w:r>
          </w:p>
        </w:tc>
        <w:tc>
          <w:tcPr>
            <w:tcW w:w="2448" w:type="dxa"/>
            <w:tcMar>
              <w:top w:w="80" w:type="dxa"/>
              <w:left w:w="90" w:type="dxa"/>
              <w:bottom w:w="80" w:type="dxa"/>
              <w:right w:w="90" w:type="dxa"/>
            </w:tcMar>
            <w:vAlign w:val="center"/>
          </w:tcPr>
          <w:p w14:paraId="438B22B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Dữ liệu hợp lệ</w:t>
            </w:r>
          </w:p>
        </w:tc>
        <w:tc>
          <w:tcPr>
            <w:tcW w:w="2448" w:type="dxa"/>
            <w:tcMar>
              <w:top w:w="80" w:type="dxa"/>
              <w:left w:w="90" w:type="dxa"/>
              <w:bottom w:w="80" w:type="dxa"/>
              <w:right w:w="90" w:type="dxa"/>
            </w:tcMar>
            <w:vAlign w:val="center"/>
          </w:tcPr>
          <w:p w14:paraId="1CED00D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Pass khi kết quả đúng AC-xx-01.</w:t>
            </w:r>
          </w:p>
        </w:tc>
      </w:tr>
      <w:tr w14:paraId="1E0635E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6A97110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TC-03-02</w:t>
            </w:r>
          </w:p>
        </w:tc>
        <w:tc>
          <w:tcPr>
            <w:tcW w:w="4032" w:type="dxa"/>
            <w:tcMar>
              <w:top w:w="80" w:type="dxa"/>
              <w:left w:w="90" w:type="dxa"/>
              <w:bottom w:w="80" w:type="dxa"/>
              <w:right w:w="90" w:type="dxa"/>
            </w:tcMar>
            <w:vAlign w:val="center"/>
          </w:tcPr>
          <w:p w14:paraId="4E025F6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Xem giải thích đáp án – ngoại lệ/biên</w:t>
            </w:r>
          </w:p>
        </w:tc>
        <w:tc>
          <w:tcPr>
            <w:tcW w:w="2448" w:type="dxa"/>
            <w:tcMar>
              <w:top w:w="80" w:type="dxa"/>
              <w:left w:w="90" w:type="dxa"/>
              <w:bottom w:w="80" w:type="dxa"/>
              <w:right w:w="90" w:type="dxa"/>
            </w:tcMar>
            <w:vAlign w:val="center"/>
          </w:tcPr>
          <w:p w14:paraId="3C99639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Dữ liệu không hợp lệ hoặc ranh giới</w:t>
            </w:r>
          </w:p>
        </w:tc>
        <w:tc>
          <w:tcPr>
            <w:tcW w:w="2448" w:type="dxa"/>
            <w:tcMar>
              <w:top w:w="80" w:type="dxa"/>
              <w:left w:w="90" w:type="dxa"/>
              <w:bottom w:w="80" w:type="dxa"/>
              <w:right w:w="90" w:type="dxa"/>
            </w:tcMar>
            <w:vAlign w:val="center"/>
          </w:tcPr>
          <w:p w14:paraId="24CA274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Pass khi hệ thống xử lý đúng AC-xx-02.</w:t>
            </w:r>
          </w:p>
        </w:tc>
      </w:tr>
      <w:tr w14:paraId="322D75E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4FB90CE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TC-04-01</w:t>
            </w:r>
          </w:p>
        </w:tc>
        <w:tc>
          <w:tcPr>
            <w:tcW w:w="4032" w:type="dxa"/>
            <w:tcMar>
              <w:top w:w="80" w:type="dxa"/>
              <w:left w:w="90" w:type="dxa"/>
              <w:bottom w:w="80" w:type="dxa"/>
              <w:right w:w="90" w:type="dxa"/>
            </w:tcMar>
            <w:vAlign w:val="center"/>
          </w:tcPr>
          <w:p w14:paraId="0B7B6B3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Xem Dashboard học tập – luồng chính</w:t>
            </w:r>
          </w:p>
        </w:tc>
        <w:tc>
          <w:tcPr>
            <w:tcW w:w="2448" w:type="dxa"/>
            <w:tcMar>
              <w:top w:w="80" w:type="dxa"/>
              <w:left w:w="90" w:type="dxa"/>
              <w:bottom w:w="80" w:type="dxa"/>
              <w:right w:w="90" w:type="dxa"/>
            </w:tcMar>
            <w:vAlign w:val="center"/>
          </w:tcPr>
          <w:p w14:paraId="72191DD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Dữ liệu hợp lệ</w:t>
            </w:r>
          </w:p>
        </w:tc>
        <w:tc>
          <w:tcPr>
            <w:tcW w:w="2448" w:type="dxa"/>
            <w:tcMar>
              <w:top w:w="80" w:type="dxa"/>
              <w:left w:w="90" w:type="dxa"/>
              <w:bottom w:w="80" w:type="dxa"/>
              <w:right w:w="90" w:type="dxa"/>
            </w:tcMar>
            <w:vAlign w:val="center"/>
          </w:tcPr>
          <w:p w14:paraId="2D5E847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Pass khi kết quả đúng AC-xx-01.</w:t>
            </w:r>
          </w:p>
        </w:tc>
      </w:tr>
      <w:tr w14:paraId="66559F3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576BB0A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TC-04-02</w:t>
            </w:r>
          </w:p>
        </w:tc>
        <w:tc>
          <w:tcPr>
            <w:tcW w:w="4032" w:type="dxa"/>
            <w:tcMar>
              <w:top w:w="80" w:type="dxa"/>
              <w:left w:w="90" w:type="dxa"/>
              <w:bottom w:w="80" w:type="dxa"/>
              <w:right w:w="90" w:type="dxa"/>
            </w:tcMar>
            <w:vAlign w:val="center"/>
          </w:tcPr>
          <w:p w14:paraId="57C16CB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Xem Dashboard học tập – ngoại lệ/biên</w:t>
            </w:r>
          </w:p>
        </w:tc>
        <w:tc>
          <w:tcPr>
            <w:tcW w:w="2448" w:type="dxa"/>
            <w:tcMar>
              <w:top w:w="80" w:type="dxa"/>
              <w:left w:w="90" w:type="dxa"/>
              <w:bottom w:w="80" w:type="dxa"/>
              <w:right w:w="90" w:type="dxa"/>
            </w:tcMar>
            <w:vAlign w:val="center"/>
          </w:tcPr>
          <w:p w14:paraId="4FA0B18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Dữ liệu không hợp lệ hoặc ranh giới</w:t>
            </w:r>
          </w:p>
        </w:tc>
        <w:tc>
          <w:tcPr>
            <w:tcW w:w="2448" w:type="dxa"/>
            <w:tcMar>
              <w:top w:w="80" w:type="dxa"/>
              <w:left w:w="90" w:type="dxa"/>
              <w:bottom w:w="80" w:type="dxa"/>
              <w:right w:w="90" w:type="dxa"/>
            </w:tcMar>
            <w:vAlign w:val="center"/>
          </w:tcPr>
          <w:p w14:paraId="38DB97F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Pass khi hệ thống xử lý đúng AC-xx-02.</w:t>
            </w:r>
          </w:p>
        </w:tc>
      </w:tr>
      <w:tr w14:paraId="2F44E39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2EF4B23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TC-05-01</w:t>
            </w:r>
          </w:p>
        </w:tc>
        <w:tc>
          <w:tcPr>
            <w:tcW w:w="4032" w:type="dxa"/>
            <w:tcMar>
              <w:top w:w="80" w:type="dxa"/>
              <w:left w:w="90" w:type="dxa"/>
              <w:bottom w:w="80" w:type="dxa"/>
              <w:right w:w="90" w:type="dxa"/>
            </w:tcMar>
            <w:vAlign w:val="center"/>
          </w:tcPr>
          <w:p w14:paraId="211BD72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Nhận khuyến nghị học tập từ AI – luồng chính</w:t>
            </w:r>
          </w:p>
        </w:tc>
        <w:tc>
          <w:tcPr>
            <w:tcW w:w="2448" w:type="dxa"/>
            <w:tcMar>
              <w:top w:w="80" w:type="dxa"/>
              <w:left w:w="90" w:type="dxa"/>
              <w:bottom w:w="80" w:type="dxa"/>
              <w:right w:w="90" w:type="dxa"/>
            </w:tcMar>
            <w:vAlign w:val="center"/>
          </w:tcPr>
          <w:p w14:paraId="7425511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Dữ liệu hợp lệ</w:t>
            </w:r>
          </w:p>
        </w:tc>
        <w:tc>
          <w:tcPr>
            <w:tcW w:w="2448" w:type="dxa"/>
            <w:tcMar>
              <w:top w:w="80" w:type="dxa"/>
              <w:left w:w="90" w:type="dxa"/>
              <w:bottom w:w="80" w:type="dxa"/>
              <w:right w:w="90" w:type="dxa"/>
            </w:tcMar>
            <w:vAlign w:val="center"/>
          </w:tcPr>
          <w:p w14:paraId="4520969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Pass khi kết quả đúng AC-xx-01.</w:t>
            </w:r>
          </w:p>
        </w:tc>
      </w:tr>
      <w:tr w14:paraId="4506077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40C889E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TC-05-02</w:t>
            </w:r>
          </w:p>
        </w:tc>
        <w:tc>
          <w:tcPr>
            <w:tcW w:w="4032" w:type="dxa"/>
            <w:tcMar>
              <w:top w:w="80" w:type="dxa"/>
              <w:left w:w="90" w:type="dxa"/>
              <w:bottom w:w="80" w:type="dxa"/>
              <w:right w:w="90" w:type="dxa"/>
            </w:tcMar>
            <w:vAlign w:val="center"/>
          </w:tcPr>
          <w:p w14:paraId="6BFFD18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Nhận khuyến nghị học tập từ AI – ngoại lệ/biên</w:t>
            </w:r>
          </w:p>
        </w:tc>
        <w:tc>
          <w:tcPr>
            <w:tcW w:w="2448" w:type="dxa"/>
            <w:tcMar>
              <w:top w:w="80" w:type="dxa"/>
              <w:left w:w="90" w:type="dxa"/>
              <w:bottom w:w="80" w:type="dxa"/>
              <w:right w:w="90" w:type="dxa"/>
            </w:tcMar>
            <w:vAlign w:val="center"/>
          </w:tcPr>
          <w:p w14:paraId="63C0CC7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Dữ liệu không hợp lệ hoặc ranh giới</w:t>
            </w:r>
          </w:p>
        </w:tc>
        <w:tc>
          <w:tcPr>
            <w:tcW w:w="2448" w:type="dxa"/>
            <w:tcMar>
              <w:top w:w="80" w:type="dxa"/>
              <w:left w:w="90" w:type="dxa"/>
              <w:bottom w:w="80" w:type="dxa"/>
              <w:right w:w="90" w:type="dxa"/>
            </w:tcMar>
            <w:vAlign w:val="center"/>
          </w:tcPr>
          <w:p w14:paraId="7075E8A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Pass khi hệ thống xử lý đúng AC-xx-02.</w:t>
            </w:r>
          </w:p>
        </w:tc>
      </w:tr>
      <w:tr w14:paraId="03D51BA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103176B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TC-06-01</w:t>
            </w:r>
          </w:p>
        </w:tc>
        <w:tc>
          <w:tcPr>
            <w:tcW w:w="4032" w:type="dxa"/>
            <w:tcMar>
              <w:top w:w="80" w:type="dxa"/>
              <w:left w:w="90" w:type="dxa"/>
              <w:bottom w:w="80" w:type="dxa"/>
              <w:right w:w="90" w:type="dxa"/>
            </w:tcMar>
            <w:vAlign w:val="center"/>
          </w:tcPr>
          <w:p w14:paraId="34C1ED3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Quản lý lớp học – luồng chính</w:t>
            </w:r>
          </w:p>
        </w:tc>
        <w:tc>
          <w:tcPr>
            <w:tcW w:w="2448" w:type="dxa"/>
            <w:tcMar>
              <w:top w:w="80" w:type="dxa"/>
              <w:left w:w="90" w:type="dxa"/>
              <w:bottom w:w="80" w:type="dxa"/>
              <w:right w:w="90" w:type="dxa"/>
            </w:tcMar>
            <w:vAlign w:val="center"/>
          </w:tcPr>
          <w:p w14:paraId="29158E9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Dữ liệu hợp lệ</w:t>
            </w:r>
          </w:p>
        </w:tc>
        <w:tc>
          <w:tcPr>
            <w:tcW w:w="2448" w:type="dxa"/>
            <w:tcMar>
              <w:top w:w="80" w:type="dxa"/>
              <w:left w:w="90" w:type="dxa"/>
              <w:bottom w:w="80" w:type="dxa"/>
              <w:right w:w="90" w:type="dxa"/>
            </w:tcMar>
            <w:vAlign w:val="center"/>
          </w:tcPr>
          <w:p w14:paraId="748EDA4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Pass khi kết quả đúng AC-xx-01.</w:t>
            </w:r>
          </w:p>
        </w:tc>
      </w:tr>
      <w:tr w14:paraId="0CB9482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0767747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TC-06-02</w:t>
            </w:r>
          </w:p>
        </w:tc>
        <w:tc>
          <w:tcPr>
            <w:tcW w:w="4032" w:type="dxa"/>
            <w:tcMar>
              <w:top w:w="80" w:type="dxa"/>
              <w:left w:w="90" w:type="dxa"/>
              <w:bottom w:w="80" w:type="dxa"/>
              <w:right w:w="90" w:type="dxa"/>
            </w:tcMar>
            <w:vAlign w:val="center"/>
          </w:tcPr>
          <w:p w14:paraId="573C2B1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Quản lý lớp học – ngoại lệ/biên</w:t>
            </w:r>
          </w:p>
        </w:tc>
        <w:tc>
          <w:tcPr>
            <w:tcW w:w="2448" w:type="dxa"/>
            <w:tcMar>
              <w:top w:w="80" w:type="dxa"/>
              <w:left w:w="90" w:type="dxa"/>
              <w:bottom w:w="80" w:type="dxa"/>
              <w:right w:w="90" w:type="dxa"/>
            </w:tcMar>
            <w:vAlign w:val="center"/>
          </w:tcPr>
          <w:p w14:paraId="7FD73E9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Dữ liệu không hợp lệ hoặc ranh giới</w:t>
            </w:r>
          </w:p>
        </w:tc>
        <w:tc>
          <w:tcPr>
            <w:tcW w:w="2448" w:type="dxa"/>
            <w:tcMar>
              <w:top w:w="80" w:type="dxa"/>
              <w:left w:w="90" w:type="dxa"/>
              <w:bottom w:w="80" w:type="dxa"/>
              <w:right w:w="90" w:type="dxa"/>
            </w:tcMar>
            <w:vAlign w:val="center"/>
          </w:tcPr>
          <w:p w14:paraId="44565DF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Pass khi hệ thống xử lý đúng AC-xx-02.</w:t>
            </w:r>
          </w:p>
        </w:tc>
      </w:tr>
      <w:tr w14:paraId="795C622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323CE4F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TC-07-01</w:t>
            </w:r>
          </w:p>
        </w:tc>
        <w:tc>
          <w:tcPr>
            <w:tcW w:w="4032" w:type="dxa"/>
            <w:tcMar>
              <w:top w:w="80" w:type="dxa"/>
              <w:left w:w="90" w:type="dxa"/>
              <w:bottom w:w="80" w:type="dxa"/>
              <w:right w:w="90" w:type="dxa"/>
            </w:tcMar>
            <w:vAlign w:val="center"/>
          </w:tcPr>
          <w:p w14:paraId="002FAF3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Giao bài tập – luồng chính</w:t>
            </w:r>
          </w:p>
        </w:tc>
        <w:tc>
          <w:tcPr>
            <w:tcW w:w="2448" w:type="dxa"/>
            <w:tcMar>
              <w:top w:w="80" w:type="dxa"/>
              <w:left w:w="90" w:type="dxa"/>
              <w:bottom w:w="80" w:type="dxa"/>
              <w:right w:w="90" w:type="dxa"/>
            </w:tcMar>
            <w:vAlign w:val="center"/>
          </w:tcPr>
          <w:p w14:paraId="39D0F5D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Dữ liệu hợp lệ</w:t>
            </w:r>
          </w:p>
        </w:tc>
        <w:tc>
          <w:tcPr>
            <w:tcW w:w="2448" w:type="dxa"/>
            <w:tcMar>
              <w:top w:w="80" w:type="dxa"/>
              <w:left w:w="90" w:type="dxa"/>
              <w:bottom w:w="80" w:type="dxa"/>
              <w:right w:w="90" w:type="dxa"/>
            </w:tcMar>
            <w:vAlign w:val="center"/>
          </w:tcPr>
          <w:p w14:paraId="51F7BB3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Pass khi kết quả đúng AC-xx-01.</w:t>
            </w:r>
          </w:p>
        </w:tc>
      </w:tr>
      <w:tr w14:paraId="1F5D365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4590F33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TC-07-02</w:t>
            </w:r>
          </w:p>
        </w:tc>
        <w:tc>
          <w:tcPr>
            <w:tcW w:w="4032" w:type="dxa"/>
            <w:tcMar>
              <w:top w:w="80" w:type="dxa"/>
              <w:left w:w="90" w:type="dxa"/>
              <w:bottom w:w="80" w:type="dxa"/>
              <w:right w:w="90" w:type="dxa"/>
            </w:tcMar>
            <w:vAlign w:val="center"/>
          </w:tcPr>
          <w:p w14:paraId="77F69DCE">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Giao bài tập – ngoại lệ/biên</w:t>
            </w:r>
          </w:p>
        </w:tc>
        <w:tc>
          <w:tcPr>
            <w:tcW w:w="2448" w:type="dxa"/>
            <w:tcMar>
              <w:top w:w="80" w:type="dxa"/>
              <w:left w:w="90" w:type="dxa"/>
              <w:bottom w:w="80" w:type="dxa"/>
              <w:right w:w="90" w:type="dxa"/>
            </w:tcMar>
            <w:vAlign w:val="center"/>
          </w:tcPr>
          <w:p w14:paraId="0CCD769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Dữ liệu không hợp lệ hoặc ranh giới</w:t>
            </w:r>
          </w:p>
        </w:tc>
        <w:tc>
          <w:tcPr>
            <w:tcW w:w="2448" w:type="dxa"/>
            <w:tcMar>
              <w:top w:w="80" w:type="dxa"/>
              <w:left w:w="90" w:type="dxa"/>
              <w:bottom w:w="80" w:type="dxa"/>
              <w:right w:w="90" w:type="dxa"/>
            </w:tcMar>
            <w:vAlign w:val="center"/>
          </w:tcPr>
          <w:p w14:paraId="681FDEC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Pass khi hệ thống xử lý đúng AC-xx-02.</w:t>
            </w:r>
          </w:p>
        </w:tc>
      </w:tr>
      <w:tr w14:paraId="1280C6C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2E67C7F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TC-08-01</w:t>
            </w:r>
          </w:p>
        </w:tc>
        <w:tc>
          <w:tcPr>
            <w:tcW w:w="4032" w:type="dxa"/>
            <w:tcMar>
              <w:top w:w="80" w:type="dxa"/>
              <w:left w:w="90" w:type="dxa"/>
              <w:bottom w:w="80" w:type="dxa"/>
              <w:right w:w="90" w:type="dxa"/>
            </w:tcMar>
            <w:vAlign w:val="center"/>
          </w:tcPr>
          <w:p w14:paraId="411AD2E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Tạo bài tập bằng AI – luồng chính</w:t>
            </w:r>
          </w:p>
        </w:tc>
        <w:tc>
          <w:tcPr>
            <w:tcW w:w="2448" w:type="dxa"/>
            <w:tcMar>
              <w:top w:w="80" w:type="dxa"/>
              <w:left w:w="90" w:type="dxa"/>
              <w:bottom w:w="80" w:type="dxa"/>
              <w:right w:w="90" w:type="dxa"/>
            </w:tcMar>
            <w:vAlign w:val="center"/>
          </w:tcPr>
          <w:p w14:paraId="30AD250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Dữ liệu hợp lệ</w:t>
            </w:r>
          </w:p>
        </w:tc>
        <w:tc>
          <w:tcPr>
            <w:tcW w:w="2448" w:type="dxa"/>
            <w:tcMar>
              <w:top w:w="80" w:type="dxa"/>
              <w:left w:w="90" w:type="dxa"/>
              <w:bottom w:w="80" w:type="dxa"/>
              <w:right w:w="90" w:type="dxa"/>
            </w:tcMar>
            <w:vAlign w:val="center"/>
          </w:tcPr>
          <w:p w14:paraId="6666CE7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Pass khi kết quả đúng AC-xx-01.</w:t>
            </w:r>
          </w:p>
        </w:tc>
      </w:tr>
      <w:tr w14:paraId="3377184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67ECAFB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TC-08-02</w:t>
            </w:r>
          </w:p>
        </w:tc>
        <w:tc>
          <w:tcPr>
            <w:tcW w:w="4032" w:type="dxa"/>
            <w:tcMar>
              <w:top w:w="80" w:type="dxa"/>
              <w:left w:w="90" w:type="dxa"/>
              <w:bottom w:w="80" w:type="dxa"/>
              <w:right w:w="90" w:type="dxa"/>
            </w:tcMar>
            <w:vAlign w:val="center"/>
          </w:tcPr>
          <w:p w14:paraId="1A0002E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Tạo bài tập bằng AI – ngoại lệ/biên</w:t>
            </w:r>
          </w:p>
        </w:tc>
        <w:tc>
          <w:tcPr>
            <w:tcW w:w="2448" w:type="dxa"/>
            <w:tcMar>
              <w:top w:w="80" w:type="dxa"/>
              <w:left w:w="90" w:type="dxa"/>
              <w:bottom w:w="80" w:type="dxa"/>
              <w:right w:w="90" w:type="dxa"/>
            </w:tcMar>
            <w:vAlign w:val="center"/>
          </w:tcPr>
          <w:p w14:paraId="2377E18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Dữ liệu không hợp lệ hoặc ranh giới</w:t>
            </w:r>
          </w:p>
        </w:tc>
        <w:tc>
          <w:tcPr>
            <w:tcW w:w="2448" w:type="dxa"/>
            <w:tcMar>
              <w:top w:w="80" w:type="dxa"/>
              <w:left w:w="90" w:type="dxa"/>
              <w:bottom w:w="80" w:type="dxa"/>
              <w:right w:w="90" w:type="dxa"/>
            </w:tcMar>
            <w:vAlign w:val="center"/>
          </w:tcPr>
          <w:p w14:paraId="040944C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Pass khi hệ thống xử lý đúng AC-xx-02.</w:t>
            </w:r>
          </w:p>
        </w:tc>
      </w:tr>
      <w:tr w14:paraId="0AD45D1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4A286F22">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TC-09-01</w:t>
            </w:r>
          </w:p>
        </w:tc>
        <w:tc>
          <w:tcPr>
            <w:tcW w:w="4032" w:type="dxa"/>
            <w:tcMar>
              <w:top w:w="80" w:type="dxa"/>
              <w:left w:w="90" w:type="dxa"/>
              <w:bottom w:w="80" w:type="dxa"/>
              <w:right w:w="90" w:type="dxa"/>
            </w:tcMar>
            <w:vAlign w:val="center"/>
          </w:tcPr>
          <w:p w14:paraId="1856AA63">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Chấm bài và nhận xét – luồng chính</w:t>
            </w:r>
          </w:p>
        </w:tc>
        <w:tc>
          <w:tcPr>
            <w:tcW w:w="2448" w:type="dxa"/>
            <w:tcMar>
              <w:top w:w="80" w:type="dxa"/>
              <w:left w:w="90" w:type="dxa"/>
              <w:bottom w:w="80" w:type="dxa"/>
              <w:right w:w="90" w:type="dxa"/>
            </w:tcMar>
            <w:vAlign w:val="center"/>
          </w:tcPr>
          <w:p w14:paraId="60191225">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 hợp lệ</w:t>
            </w:r>
          </w:p>
        </w:tc>
        <w:tc>
          <w:tcPr>
            <w:tcW w:w="2448" w:type="dxa"/>
            <w:tcMar>
              <w:top w:w="80" w:type="dxa"/>
              <w:left w:w="90" w:type="dxa"/>
              <w:bottom w:w="80" w:type="dxa"/>
              <w:right w:w="90" w:type="dxa"/>
            </w:tcMar>
            <w:vAlign w:val="center"/>
          </w:tcPr>
          <w:p w14:paraId="782D50A9">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Pass khi kết quả đúng AC-xx-01.</w:t>
            </w:r>
          </w:p>
        </w:tc>
      </w:tr>
      <w:tr w14:paraId="59B0550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60ED7FA2">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TC-09-02</w:t>
            </w:r>
          </w:p>
        </w:tc>
        <w:tc>
          <w:tcPr>
            <w:tcW w:w="4032" w:type="dxa"/>
            <w:tcMar>
              <w:top w:w="80" w:type="dxa"/>
              <w:left w:w="90" w:type="dxa"/>
              <w:bottom w:w="80" w:type="dxa"/>
              <w:right w:w="90" w:type="dxa"/>
            </w:tcMar>
            <w:vAlign w:val="center"/>
          </w:tcPr>
          <w:p w14:paraId="7FE451D3">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Chấm bài và nhận xét – ngoại lệ/biên</w:t>
            </w:r>
          </w:p>
        </w:tc>
        <w:tc>
          <w:tcPr>
            <w:tcW w:w="2448" w:type="dxa"/>
            <w:tcMar>
              <w:top w:w="80" w:type="dxa"/>
              <w:left w:w="90" w:type="dxa"/>
              <w:bottom w:w="80" w:type="dxa"/>
              <w:right w:w="90" w:type="dxa"/>
            </w:tcMar>
            <w:vAlign w:val="center"/>
          </w:tcPr>
          <w:p w14:paraId="6B5805BB">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 không hợp lệ hoặc ranh giới</w:t>
            </w:r>
          </w:p>
        </w:tc>
        <w:tc>
          <w:tcPr>
            <w:tcW w:w="2448" w:type="dxa"/>
            <w:tcMar>
              <w:top w:w="80" w:type="dxa"/>
              <w:left w:w="90" w:type="dxa"/>
              <w:bottom w:w="80" w:type="dxa"/>
              <w:right w:w="90" w:type="dxa"/>
            </w:tcMar>
            <w:vAlign w:val="center"/>
          </w:tcPr>
          <w:p w14:paraId="375922C4">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Pass khi hệ thống xử lý đúng AC-xx-02.</w:t>
            </w:r>
          </w:p>
        </w:tc>
      </w:tr>
      <w:tr w14:paraId="6E3FD1C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4D1D5E7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TC-10-01</w:t>
            </w:r>
          </w:p>
        </w:tc>
        <w:tc>
          <w:tcPr>
            <w:tcW w:w="4032" w:type="dxa"/>
            <w:tcMar>
              <w:top w:w="80" w:type="dxa"/>
              <w:left w:w="90" w:type="dxa"/>
              <w:bottom w:w="80" w:type="dxa"/>
              <w:right w:w="90" w:type="dxa"/>
            </w:tcMar>
            <w:vAlign w:val="center"/>
          </w:tcPr>
          <w:p w14:paraId="4A6805E9">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Xem Dashboard lớp học – luồng chính</w:t>
            </w:r>
          </w:p>
        </w:tc>
        <w:tc>
          <w:tcPr>
            <w:tcW w:w="2448" w:type="dxa"/>
            <w:tcMar>
              <w:top w:w="80" w:type="dxa"/>
              <w:left w:w="90" w:type="dxa"/>
              <w:bottom w:w="80" w:type="dxa"/>
              <w:right w:w="90" w:type="dxa"/>
            </w:tcMar>
            <w:vAlign w:val="center"/>
          </w:tcPr>
          <w:p w14:paraId="7DFE0D3B">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 hợp lệ</w:t>
            </w:r>
          </w:p>
        </w:tc>
        <w:tc>
          <w:tcPr>
            <w:tcW w:w="2448" w:type="dxa"/>
            <w:tcMar>
              <w:top w:w="80" w:type="dxa"/>
              <w:left w:w="90" w:type="dxa"/>
              <w:bottom w:w="80" w:type="dxa"/>
              <w:right w:w="90" w:type="dxa"/>
            </w:tcMar>
            <w:vAlign w:val="center"/>
          </w:tcPr>
          <w:p w14:paraId="63EF04BE">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Pass khi kết quả đúng AC-xx-01.</w:t>
            </w:r>
          </w:p>
        </w:tc>
      </w:tr>
      <w:tr w14:paraId="2D7FC3D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6AE68C63">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TC-10-02</w:t>
            </w:r>
          </w:p>
        </w:tc>
        <w:tc>
          <w:tcPr>
            <w:tcW w:w="4032" w:type="dxa"/>
            <w:tcMar>
              <w:top w:w="80" w:type="dxa"/>
              <w:left w:w="90" w:type="dxa"/>
              <w:bottom w:w="80" w:type="dxa"/>
              <w:right w:w="90" w:type="dxa"/>
            </w:tcMar>
            <w:vAlign w:val="center"/>
          </w:tcPr>
          <w:p w14:paraId="594D36EC">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Xem Dashboard lớp học – ngoại lệ/biên</w:t>
            </w:r>
          </w:p>
        </w:tc>
        <w:tc>
          <w:tcPr>
            <w:tcW w:w="2448" w:type="dxa"/>
            <w:tcMar>
              <w:top w:w="80" w:type="dxa"/>
              <w:left w:w="90" w:type="dxa"/>
              <w:bottom w:w="80" w:type="dxa"/>
              <w:right w:w="90" w:type="dxa"/>
            </w:tcMar>
            <w:vAlign w:val="center"/>
          </w:tcPr>
          <w:p w14:paraId="661F836B">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 không hợp lệ hoặc ranh giới</w:t>
            </w:r>
          </w:p>
        </w:tc>
        <w:tc>
          <w:tcPr>
            <w:tcW w:w="2448" w:type="dxa"/>
            <w:tcMar>
              <w:top w:w="80" w:type="dxa"/>
              <w:left w:w="90" w:type="dxa"/>
              <w:bottom w:w="80" w:type="dxa"/>
              <w:right w:w="90" w:type="dxa"/>
            </w:tcMar>
            <w:vAlign w:val="center"/>
          </w:tcPr>
          <w:p w14:paraId="51F98261">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Pass khi hệ thống xử lý đúng AC-xx-02.</w:t>
            </w:r>
          </w:p>
        </w:tc>
      </w:tr>
      <w:tr w14:paraId="3EE2786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20A3AD8B">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TC-11-01</w:t>
            </w:r>
          </w:p>
        </w:tc>
        <w:tc>
          <w:tcPr>
            <w:tcW w:w="4032" w:type="dxa"/>
            <w:tcMar>
              <w:top w:w="80" w:type="dxa"/>
              <w:left w:w="90" w:type="dxa"/>
              <w:bottom w:w="80" w:type="dxa"/>
              <w:right w:w="90" w:type="dxa"/>
            </w:tcMar>
            <w:vAlign w:val="center"/>
          </w:tcPr>
          <w:p w14:paraId="4C03027B">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Xem hồ sơ năng lực học sinh – luồng chính</w:t>
            </w:r>
          </w:p>
        </w:tc>
        <w:tc>
          <w:tcPr>
            <w:tcW w:w="2448" w:type="dxa"/>
            <w:tcMar>
              <w:top w:w="80" w:type="dxa"/>
              <w:left w:w="90" w:type="dxa"/>
              <w:bottom w:w="80" w:type="dxa"/>
              <w:right w:w="90" w:type="dxa"/>
            </w:tcMar>
            <w:vAlign w:val="center"/>
          </w:tcPr>
          <w:p w14:paraId="63AC5E14">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 hợp lệ</w:t>
            </w:r>
          </w:p>
        </w:tc>
        <w:tc>
          <w:tcPr>
            <w:tcW w:w="2448" w:type="dxa"/>
            <w:tcMar>
              <w:top w:w="80" w:type="dxa"/>
              <w:left w:w="90" w:type="dxa"/>
              <w:bottom w:w="80" w:type="dxa"/>
              <w:right w:w="90" w:type="dxa"/>
            </w:tcMar>
            <w:vAlign w:val="center"/>
          </w:tcPr>
          <w:p w14:paraId="1F02BB0C">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Pass khi kết quả đúng AC-xx-01.</w:t>
            </w:r>
          </w:p>
        </w:tc>
      </w:tr>
      <w:tr w14:paraId="20C10BC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3A29BD4B">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TC-11-02</w:t>
            </w:r>
          </w:p>
        </w:tc>
        <w:tc>
          <w:tcPr>
            <w:tcW w:w="4032" w:type="dxa"/>
            <w:tcMar>
              <w:top w:w="80" w:type="dxa"/>
              <w:left w:w="90" w:type="dxa"/>
              <w:bottom w:w="80" w:type="dxa"/>
              <w:right w:w="90" w:type="dxa"/>
            </w:tcMar>
            <w:vAlign w:val="center"/>
          </w:tcPr>
          <w:p w14:paraId="68548382">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Xem hồ sơ năng lực học sinh – ngoại lệ/biên</w:t>
            </w:r>
          </w:p>
        </w:tc>
        <w:tc>
          <w:tcPr>
            <w:tcW w:w="2448" w:type="dxa"/>
            <w:tcMar>
              <w:top w:w="80" w:type="dxa"/>
              <w:left w:w="90" w:type="dxa"/>
              <w:bottom w:w="80" w:type="dxa"/>
              <w:right w:w="90" w:type="dxa"/>
            </w:tcMar>
            <w:vAlign w:val="center"/>
          </w:tcPr>
          <w:p w14:paraId="73F835CD">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 không hợp lệ hoặc ranh giới</w:t>
            </w:r>
          </w:p>
        </w:tc>
        <w:tc>
          <w:tcPr>
            <w:tcW w:w="2448" w:type="dxa"/>
            <w:tcMar>
              <w:top w:w="80" w:type="dxa"/>
              <w:left w:w="90" w:type="dxa"/>
              <w:bottom w:w="80" w:type="dxa"/>
              <w:right w:w="90" w:type="dxa"/>
            </w:tcMar>
            <w:vAlign w:val="center"/>
          </w:tcPr>
          <w:p w14:paraId="1DC55098">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Pass khi hệ thống xử lý đúng AC-xx-02.</w:t>
            </w:r>
          </w:p>
        </w:tc>
      </w:tr>
      <w:tr w14:paraId="446C1CE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385ECB8A">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TC-12-01</w:t>
            </w:r>
          </w:p>
        </w:tc>
        <w:tc>
          <w:tcPr>
            <w:tcW w:w="4032" w:type="dxa"/>
            <w:tcMar>
              <w:top w:w="80" w:type="dxa"/>
              <w:left w:w="90" w:type="dxa"/>
              <w:bottom w:w="80" w:type="dxa"/>
              <w:right w:w="90" w:type="dxa"/>
            </w:tcMar>
            <w:vAlign w:val="center"/>
          </w:tcPr>
          <w:p w14:paraId="2A1263C1">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Nhận cảnh báo học sinh có nguy cơ học yếu – luồng chính</w:t>
            </w:r>
          </w:p>
        </w:tc>
        <w:tc>
          <w:tcPr>
            <w:tcW w:w="2448" w:type="dxa"/>
            <w:tcMar>
              <w:top w:w="80" w:type="dxa"/>
              <w:left w:w="90" w:type="dxa"/>
              <w:bottom w:w="80" w:type="dxa"/>
              <w:right w:w="90" w:type="dxa"/>
            </w:tcMar>
            <w:vAlign w:val="center"/>
          </w:tcPr>
          <w:p w14:paraId="4B512346">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 hợp lệ</w:t>
            </w:r>
          </w:p>
        </w:tc>
        <w:tc>
          <w:tcPr>
            <w:tcW w:w="2448" w:type="dxa"/>
            <w:tcMar>
              <w:top w:w="80" w:type="dxa"/>
              <w:left w:w="90" w:type="dxa"/>
              <w:bottom w:w="80" w:type="dxa"/>
              <w:right w:w="90" w:type="dxa"/>
            </w:tcMar>
            <w:vAlign w:val="center"/>
          </w:tcPr>
          <w:p w14:paraId="0F22FB38">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Pass khi kết quả đúng AC-xx-01.</w:t>
            </w:r>
          </w:p>
        </w:tc>
      </w:tr>
      <w:tr w14:paraId="3F9C536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317F9AD9">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TC-12-02</w:t>
            </w:r>
          </w:p>
        </w:tc>
        <w:tc>
          <w:tcPr>
            <w:tcW w:w="4032" w:type="dxa"/>
            <w:tcMar>
              <w:top w:w="80" w:type="dxa"/>
              <w:left w:w="90" w:type="dxa"/>
              <w:bottom w:w="80" w:type="dxa"/>
              <w:right w:w="90" w:type="dxa"/>
            </w:tcMar>
            <w:vAlign w:val="center"/>
          </w:tcPr>
          <w:p w14:paraId="1CB93A9F">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Nhận cảnh báo học sinh có nguy cơ học yếu – ngoại lệ/biên</w:t>
            </w:r>
          </w:p>
        </w:tc>
        <w:tc>
          <w:tcPr>
            <w:tcW w:w="2448" w:type="dxa"/>
            <w:tcMar>
              <w:top w:w="80" w:type="dxa"/>
              <w:left w:w="90" w:type="dxa"/>
              <w:bottom w:w="80" w:type="dxa"/>
              <w:right w:w="90" w:type="dxa"/>
            </w:tcMar>
            <w:vAlign w:val="center"/>
          </w:tcPr>
          <w:p w14:paraId="40D14DD8">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 không hợp lệ hoặc ranh giới</w:t>
            </w:r>
          </w:p>
        </w:tc>
        <w:tc>
          <w:tcPr>
            <w:tcW w:w="2448" w:type="dxa"/>
            <w:tcMar>
              <w:top w:w="80" w:type="dxa"/>
              <w:left w:w="90" w:type="dxa"/>
              <w:bottom w:w="80" w:type="dxa"/>
              <w:right w:w="90" w:type="dxa"/>
            </w:tcMar>
            <w:vAlign w:val="center"/>
          </w:tcPr>
          <w:p w14:paraId="3F5D3075">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Pass khi hệ thống xử lý đúng AC-xx-02.</w:t>
            </w:r>
          </w:p>
        </w:tc>
      </w:tr>
      <w:tr w14:paraId="475E7EA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12C7C26C">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TC-13-01</w:t>
            </w:r>
          </w:p>
        </w:tc>
        <w:tc>
          <w:tcPr>
            <w:tcW w:w="4032" w:type="dxa"/>
            <w:tcMar>
              <w:top w:w="80" w:type="dxa"/>
              <w:left w:w="90" w:type="dxa"/>
              <w:bottom w:w="80" w:type="dxa"/>
              <w:right w:w="90" w:type="dxa"/>
            </w:tcMar>
            <w:vAlign w:val="center"/>
          </w:tcPr>
          <w:p w14:paraId="621F3B39">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Theo dõi tiến độ của con – luồng chính</w:t>
            </w:r>
          </w:p>
        </w:tc>
        <w:tc>
          <w:tcPr>
            <w:tcW w:w="2448" w:type="dxa"/>
            <w:tcMar>
              <w:top w:w="80" w:type="dxa"/>
              <w:left w:w="90" w:type="dxa"/>
              <w:bottom w:w="80" w:type="dxa"/>
              <w:right w:w="90" w:type="dxa"/>
            </w:tcMar>
            <w:vAlign w:val="center"/>
          </w:tcPr>
          <w:p w14:paraId="149EB8D4">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 hợp lệ</w:t>
            </w:r>
          </w:p>
        </w:tc>
        <w:tc>
          <w:tcPr>
            <w:tcW w:w="2448" w:type="dxa"/>
            <w:tcMar>
              <w:top w:w="80" w:type="dxa"/>
              <w:left w:w="90" w:type="dxa"/>
              <w:bottom w:w="80" w:type="dxa"/>
              <w:right w:w="90" w:type="dxa"/>
            </w:tcMar>
            <w:vAlign w:val="center"/>
          </w:tcPr>
          <w:p w14:paraId="754C0B1E">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Pass khi kết quả đúng AC-xx-01.</w:t>
            </w:r>
          </w:p>
        </w:tc>
      </w:tr>
      <w:tr w14:paraId="2CEF73A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5ACC97F1">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TC-13-02</w:t>
            </w:r>
          </w:p>
        </w:tc>
        <w:tc>
          <w:tcPr>
            <w:tcW w:w="4032" w:type="dxa"/>
            <w:tcMar>
              <w:top w:w="80" w:type="dxa"/>
              <w:left w:w="90" w:type="dxa"/>
              <w:bottom w:w="80" w:type="dxa"/>
              <w:right w:w="90" w:type="dxa"/>
            </w:tcMar>
            <w:vAlign w:val="center"/>
          </w:tcPr>
          <w:p w14:paraId="512A1839">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Theo dõi tiến độ của con – ngoại lệ/biên</w:t>
            </w:r>
          </w:p>
        </w:tc>
        <w:tc>
          <w:tcPr>
            <w:tcW w:w="2448" w:type="dxa"/>
            <w:tcMar>
              <w:top w:w="80" w:type="dxa"/>
              <w:left w:w="90" w:type="dxa"/>
              <w:bottom w:w="80" w:type="dxa"/>
              <w:right w:w="90" w:type="dxa"/>
            </w:tcMar>
            <w:vAlign w:val="center"/>
          </w:tcPr>
          <w:p w14:paraId="0EB24FA2">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 không hợp lệ hoặc ranh giới</w:t>
            </w:r>
          </w:p>
        </w:tc>
        <w:tc>
          <w:tcPr>
            <w:tcW w:w="2448" w:type="dxa"/>
            <w:tcMar>
              <w:top w:w="80" w:type="dxa"/>
              <w:left w:w="90" w:type="dxa"/>
              <w:bottom w:w="80" w:type="dxa"/>
              <w:right w:w="90" w:type="dxa"/>
            </w:tcMar>
            <w:vAlign w:val="center"/>
          </w:tcPr>
          <w:p w14:paraId="20D9F006">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Pass khi hệ thống xử lý đúng AC-xx-02.</w:t>
            </w:r>
          </w:p>
        </w:tc>
      </w:tr>
      <w:tr w14:paraId="48ED86F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2C551CAE">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TC-14-01</w:t>
            </w:r>
          </w:p>
        </w:tc>
        <w:tc>
          <w:tcPr>
            <w:tcW w:w="4032" w:type="dxa"/>
            <w:tcMar>
              <w:top w:w="80" w:type="dxa"/>
              <w:left w:w="90" w:type="dxa"/>
              <w:bottom w:w="80" w:type="dxa"/>
              <w:right w:w="90" w:type="dxa"/>
            </w:tcMar>
            <w:vAlign w:val="center"/>
          </w:tcPr>
          <w:p w14:paraId="06ECE946">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Xem điểm mạnh và điểm yếu – luồng chính</w:t>
            </w:r>
          </w:p>
        </w:tc>
        <w:tc>
          <w:tcPr>
            <w:tcW w:w="2448" w:type="dxa"/>
            <w:tcMar>
              <w:top w:w="80" w:type="dxa"/>
              <w:left w:w="90" w:type="dxa"/>
              <w:bottom w:w="80" w:type="dxa"/>
              <w:right w:w="90" w:type="dxa"/>
            </w:tcMar>
            <w:vAlign w:val="center"/>
          </w:tcPr>
          <w:p w14:paraId="636C538A">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 hợp lệ</w:t>
            </w:r>
          </w:p>
        </w:tc>
        <w:tc>
          <w:tcPr>
            <w:tcW w:w="2448" w:type="dxa"/>
            <w:tcMar>
              <w:top w:w="80" w:type="dxa"/>
              <w:left w:w="90" w:type="dxa"/>
              <w:bottom w:w="80" w:type="dxa"/>
              <w:right w:w="90" w:type="dxa"/>
            </w:tcMar>
            <w:vAlign w:val="center"/>
          </w:tcPr>
          <w:p w14:paraId="606FF05D">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Pass khi kết quả đúng AC-xx-01.</w:t>
            </w:r>
          </w:p>
        </w:tc>
      </w:tr>
      <w:tr w14:paraId="46C8E69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26E99B6C">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TC-14-02</w:t>
            </w:r>
          </w:p>
        </w:tc>
        <w:tc>
          <w:tcPr>
            <w:tcW w:w="4032" w:type="dxa"/>
            <w:tcMar>
              <w:top w:w="80" w:type="dxa"/>
              <w:left w:w="90" w:type="dxa"/>
              <w:bottom w:w="80" w:type="dxa"/>
              <w:right w:w="90" w:type="dxa"/>
            </w:tcMar>
            <w:vAlign w:val="center"/>
          </w:tcPr>
          <w:p w14:paraId="72724934">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Xem điểm mạnh và điểm yếu – ngoại lệ/biên</w:t>
            </w:r>
          </w:p>
        </w:tc>
        <w:tc>
          <w:tcPr>
            <w:tcW w:w="2448" w:type="dxa"/>
            <w:tcMar>
              <w:top w:w="80" w:type="dxa"/>
              <w:left w:w="90" w:type="dxa"/>
              <w:bottom w:w="80" w:type="dxa"/>
              <w:right w:w="90" w:type="dxa"/>
            </w:tcMar>
            <w:vAlign w:val="center"/>
          </w:tcPr>
          <w:p w14:paraId="6D862A35">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 không hợp lệ hoặc ranh giới</w:t>
            </w:r>
          </w:p>
        </w:tc>
        <w:tc>
          <w:tcPr>
            <w:tcW w:w="2448" w:type="dxa"/>
            <w:tcMar>
              <w:top w:w="80" w:type="dxa"/>
              <w:left w:w="90" w:type="dxa"/>
              <w:bottom w:w="80" w:type="dxa"/>
              <w:right w:w="90" w:type="dxa"/>
            </w:tcMar>
            <w:vAlign w:val="center"/>
          </w:tcPr>
          <w:p w14:paraId="78AACB05">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Pass khi hệ thống xử lý đúng AC-xx-02.</w:t>
            </w:r>
          </w:p>
        </w:tc>
      </w:tr>
      <w:tr w14:paraId="1AA29DE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1B88D431">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TC-15-01</w:t>
            </w:r>
          </w:p>
        </w:tc>
        <w:tc>
          <w:tcPr>
            <w:tcW w:w="4032" w:type="dxa"/>
            <w:tcMar>
              <w:top w:w="80" w:type="dxa"/>
              <w:left w:w="90" w:type="dxa"/>
              <w:bottom w:w="80" w:type="dxa"/>
              <w:right w:w="90" w:type="dxa"/>
            </w:tcMar>
            <w:vAlign w:val="center"/>
          </w:tcPr>
          <w:p w14:paraId="146EB77A">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Nhận khuyến nghị học tập – luồng chính</w:t>
            </w:r>
          </w:p>
        </w:tc>
        <w:tc>
          <w:tcPr>
            <w:tcW w:w="2448" w:type="dxa"/>
            <w:tcMar>
              <w:top w:w="80" w:type="dxa"/>
              <w:left w:w="90" w:type="dxa"/>
              <w:bottom w:w="80" w:type="dxa"/>
              <w:right w:w="90" w:type="dxa"/>
            </w:tcMar>
            <w:vAlign w:val="center"/>
          </w:tcPr>
          <w:p w14:paraId="226062EC">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 hợp lệ</w:t>
            </w:r>
          </w:p>
        </w:tc>
        <w:tc>
          <w:tcPr>
            <w:tcW w:w="2448" w:type="dxa"/>
            <w:tcMar>
              <w:top w:w="80" w:type="dxa"/>
              <w:left w:w="90" w:type="dxa"/>
              <w:bottom w:w="80" w:type="dxa"/>
              <w:right w:w="90" w:type="dxa"/>
            </w:tcMar>
            <w:vAlign w:val="center"/>
          </w:tcPr>
          <w:p w14:paraId="017BFE05">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Pass khi kết quả đúng AC-xx-01.</w:t>
            </w:r>
          </w:p>
        </w:tc>
      </w:tr>
      <w:tr w14:paraId="18E4C91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391B5E3B">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TC-15-02</w:t>
            </w:r>
          </w:p>
        </w:tc>
        <w:tc>
          <w:tcPr>
            <w:tcW w:w="4032" w:type="dxa"/>
            <w:tcMar>
              <w:top w:w="80" w:type="dxa"/>
              <w:left w:w="90" w:type="dxa"/>
              <w:bottom w:w="80" w:type="dxa"/>
              <w:right w:w="90" w:type="dxa"/>
            </w:tcMar>
            <w:vAlign w:val="center"/>
          </w:tcPr>
          <w:p w14:paraId="25FA8216">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Nhận khuyến nghị học tập – ngoại lệ/biên</w:t>
            </w:r>
          </w:p>
        </w:tc>
        <w:tc>
          <w:tcPr>
            <w:tcW w:w="2448" w:type="dxa"/>
            <w:tcMar>
              <w:top w:w="80" w:type="dxa"/>
              <w:left w:w="90" w:type="dxa"/>
              <w:bottom w:w="80" w:type="dxa"/>
              <w:right w:w="90" w:type="dxa"/>
            </w:tcMar>
            <w:vAlign w:val="center"/>
          </w:tcPr>
          <w:p w14:paraId="4764C2CF">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 không hợp lệ hoặc ranh giới</w:t>
            </w:r>
          </w:p>
        </w:tc>
        <w:tc>
          <w:tcPr>
            <w:tcW w:w="2448" w:type="dxa"/>
            <w:tcMar>
              <w:top w:w="80" w:type="dxa"/>
              <w:left w:w="90" w:type="dxa"/>
              <w:bottom w:w="80" w:type="dxa"/>
              <w:right w:w="90" w:type="dxa"/>
            </w:tcMar>
            <w:vAlign w:val="center"/>
          </w:tcPr>
          <w:p w14:paraId="3070C363">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Pass khi hệ thống xử lý đúng AC-xx-02.</w:t>
            </w:r>
          </w:p>
        </w:tc>
      </w:tr>
      <w:tr w14:paraId="7260706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60E7960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TC-16-01</w:t>
            </w:r>
          </w:p>
        </w:tc>
        <w:tc>
          <w:tcPr>
            <w:tcW w:w="4032" w:type="dxa"/>
            <w:tcMar>
              <w:top w:w="80" w:type="dxa"/>
              <w:left w:w="90" w:type="dxa"/>
              <w:bottom w:w="80" w:type="dxa"/>
              <w:right w:w="90" w:type="dxa"/>
            </w:tcMar>
            <w:vAlign w:val="center"/>
          </w:tcPr>
          <w:p w14:paraId="7C7AF380">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Quản lý người dùng – luồng chính</w:t>
            </w:r>
          </w:p>
        </w:tc>
        <w:tc>
          <w:tcPr>
            <w:tcW w:w="2448" w:type="dxa"/>
            <w:tcMar>
              <w:top w:w="80" w:type="dxa"/>
              <w:left w:w="90" w:type="dxa"/>
              <w:bottom w:w="80" w:type="dxa"/>
              <w:right w:w="90" w:type="dxa"/>
            </w:tcMar>
            <w:vAlign w:val="center"/>
          </w:tcPr>
          <w:p w14:paraId="62E0DA1E">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 hợp lệ</w:t>
            </w:r>
          </w:p>
        </w:tc>
        <w:tc>
          <w:tcPr>
            <w:tcW w:w="2448" w:type="dxa"/>
            <w:tcMar>
              <w:top w:w="80" w:type="dxa"/>
              <w:left w:w="90" w:type="dxa"/>
              <w:bottom w:w="80" w:type="dxa"/>
              <w:right w:w="90" w:type="dxa"/>
            </w:tcMar>
            <w:vAlign w:val="center"/>
          </w:tcPr>
          <w:p w14:paraId="6D90C81D">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Pass khi kết quả đúng AC-xx-01.</w:t>
            </w:r>
          </w:p>
        </w:tc>
      </w:tr>
      <w:tr w14:paraId="158AE8A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0E5418CE">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TC-16-02</w:t>
            </w:r>
          </w:p>
        </w:tc>
        <w:tc>
          <w:tcPr>
            <w:tcW w:w="4032" w:type="dxa"/>
            <w:tcMar>
              <w:top w:w="80" w:type="dxa"/>
              <w:left w:w="90" w:type="dxa"/>
              <w:bottom w:w="80" w:type="dxa"/>
              <w:right w:w="90" w:type="dxa"/>
            </w:tcMar>
            <w:vAlign w:val="center"/>
          </w:tcPr>
          <w:p w14:paraId="31717F24">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Quản lý người dùng – ngoại lệ/biên</w:t>
            </w:r>
          </w:p>
        </w:tc>
        <w:tc>
          <w:tcPr>
            <w:tcW w:w="2448" w:type="dxa"/>
            <w:tcMar>
              <w:top w:w="80" w:type="dxa"/>
              <w:left w:w="90" w:type="dxa"/>
              <w:bottom w:w="80" w:type="dxa"/>
              <w:right w:w="90" w:type="dxa"/>
            </w:tcMar>
            <w:vAlign w:val="center"/>
          </w:tcPr>
          <w:p w14:paraId="0FA7B06A">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 không hợp lệ hoặc ranh giới</w:t>
            </w:r>
          </w:p>
        </w:tc>
        <w:tc>
          <w:tcPr>
            <w:tcW w:w="2448" w:type="dxa"/>
            <w:tcMar>
              <w:top w:w="80" w:type="dxa"/>
              <w:left w:w="90" w:type="dxa"/>
              <w:bottom w:w="80" w:type="dxa"/>
              <w:right w:w="90" w:type="dxa"/>
            </w:tcMar>
            <w:vAlign w:val="center"/>
          </w:tcPr>
          <w:p w14:paraId="51AF2EE4">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Pass khi hệ thống xử lý đúng AC-xx-02.</w:t>
            </w:r>
          </w:p>
        </w:tc>
      </w:tr>
      <w:tr w14:paraId="4F017D1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4B4FE60F">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TC-17-01</w:t>
            </w:r>
          </w:p>
        </w:tc>
        <w:tc>
          <w:tcPr>
            <w:tcW w:w="4032" w:type="dxa"/>
            <w:tcMar>
              <w:top w:w="80" w:type="dxa"/>
              <w:left w:w="90" w:type="dxa"/>
              <w:bottom w:w="80" w:type="dxa"/>
              <w:right w:w="90" w:type="dxa"/>
            </w:tcMar>
            <w:vAlign w:val="center"/>
          </w:tcPr>
          <w:p w14:paraId="4466462B">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Quản lý môn học và lớp học – luồng chính</w:t>
            </w:r>
          </w:p>
        </w:tc>
        <w:tc>
          <w:tcPr>
            <w:tcW w:w="2448" w:type="dxa"/>
            <w:tcMar>
              <w:top w:w="80" w:type="dxa"/>
              <w:left w:w="90" w:type="dxa"/>
              <w:bottom w:w="80" w:type="dxa"/>
              <w:right w:w="90" w:type="dxa"/>
            </w:tcMar>
            <w:vAlign w:val="center"/>
          </w:tcPr>
          <w:p w14:paraId="5B5CE644">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 hợp lệ</w:t>
            </w:r>
          </w:p>
        </w:tc>
        <w:tc>
          <w:tcPr>
            <w:tcW w:w="2448" w:type="dxa"/>
            <w:tcMar>
              <w:top w:w="80" w:type="dxa"/>
              <w:left w:w="90" w:type="dxa"/>
              <w:bottom w:w="80" w:type="dxa"/>
              <w:right w:w="90" w:type="dxa"/>
            </w:tcMar>
            <w:vAlign w:val="center"/>
          </w:tcPr>
          <w:p w14:paraId="0959814A">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Pass khi kết quả đúng AC-xx-01.</w:t>
            </w:r>
          </w:p>
        </w:tc>
      </w:tr>
      <w:tr w14:paraId="37E6F76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5515A0EF">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TC-17-02</w:t>
            </w:r>
          </w:p>
        </w:tc>
        <w:tc>
          <w:tcPr>
            <w:tcW w:w="4032" w:type="dxa"/>
            <w:tcMar>
              <w:top w:w="80" w:type="dxa"/>
              <w:left w:w="90" w:type="dxa"/>
              <w:bottom w:w="80" w:type="dxa"/>
              <w:right w:w="90" w:type="dxa"/>
            </w:tcMar>
            <w:vAlign w:val="center"/>
          </w:tcPr>
          <w:p w14:paraId="37173793">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Quản lý môn học và lớp học – ngoại lệ/biên</w:t>
            </w:r>
          </w:p>
        </w:tc>
        <w:tc>
          <w:tcPr>
            <w:tcW w:w="2448" w:type="dxa"/>
            <w:tcMar>
              <w:top w:w="80" w:type="dxa"/>
              <w:left w:w="90" w:type="dxa"/>
              <w:bottom w:w="80" w:type="dxa"/>
              <w:right w:w="90" w:type="dxa"/>
            </w:tcMar>
            <w:vAlign w:val="center"/>
          </w:tcPr>
          <w:p w14:paraId="0BDA5F9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 không hợp lệ hoặc ranh giới</w:t>
            </w:r>
          </w:p>
        </w:tc>
        <w:tc>
          <w:tcPr>
            <w:tcW w:w="2448" w:type="dxa"/>
            <w:tcMar>
              <w:top w:w="80" w:type="dxa"/>
              <w:left w:w="90" w:type="dxa"/>
              <w:bottom w:w="80" w:type="dxa"/>
              <w:right w:w="90" w:type="dxa"/>
            </w:tcMar>
            <w:vAlign w:val="center"/>
          </w:tcPr>
          <w:p w14:paraId="2813FE76">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Pass khi hệ thống xử lý đúng AC-xx-02.</w:t>
            </w:r>
          </w:p>
        </w:tc>
      </w:tr>
      <w:tr w14:paraId="616F12F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23EF9F1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TC-18-01</w:t>
            </w:r>
          </w:p>
        </w:tc>
        <w:tc>
          <w:tcPr>
            <w:tcW w:w="4032" w:type="dxa"/>
            <w:tcMar>
              <w:top w:w="80" w:type="dxa"/>
              <w:left w:w="90" w:type="dxa"/>
              <w:bottom w:w="80" w:type="dxa"/>
              <w:right w:w="90" w:type="dxa"/>
            </w:tcMar>
            <w:vAlign w:val="center"/>
          </w:tcPr>
          <w:p w14:paraId="710FA9A5">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Cấu hình hệ thống và phân quyền – luồng chính</w:t>
            </w:r>
          </w:p>
        </w:tc>
        <w:tc>
          <w:tcPr>
            <w:tcW w:w="2448" w:type="dxa"/>
            <w:tcMar>
              <w:top w:w="80" w:type="dxa"/>
              <w:left w:w="90" w:type="dxa"/>
              <w:bottom w:w="80" w:type="dxa"/>
              <w:right w:w="90" w:type="dxa"/>
            </w:tcMar>
            <w:vAlign w:val="center"/>
          </w:tcPr>
          <w:p w14:paraId="0C6693E5">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 hợp lệ</w:t>
            </w:r>
          </w:p>
        </w:tc>
        <w:tc>
          <w:tcPr>
            <w:tcW w:w="2448" w:type="dxa"/>
            <w:tcMar>
              <w:top w:w="80" w:type="dxa"/>
              <w:left w:w="90" w:type="dxa"/>
              <w:bottom w:w="80" w:type="dxa"/>
              <w:right w:w="90" w:type="dxa"/>
            </w:tcMar>
            <w:vAlign w:val="center"/>
          </w:tcPr>
          <w:p w14:paraId="502C600E">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Pass khi kết quả đúng AC-xx-01.</w:t>
            </w:r>
          </w:p>
        </w:tc>
      </w:tr>
      <w:tr w14:paraId="5B34F28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440" w:type="dxa"/>
            <w:tcMar>
              <w:top w:w="80" w:type="dxa"/>
              <w:left w:w="90" w:type="dxa"/>
              <w:bottom w:w="80" w:type="dxa"/>
              <w:right w:w="90" w:type="dxa"/>
            </w:tcMar>
            <w:vAlign w:val="center"/>
          </w:tcPr>
          <w:p w14:paraId="358F1B19">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TC-18-02</w:t>
            </w:r>
          </w:p>
        </w:tc>
        <w:tc>
          <w:tcPr>
            <w:tcW w:w="4032" w:type="dxa"/>
            <w:tcMar>
              <w:top w:w="80" w:type="dxa"/>
              <w:left w:w="90" w:type="dxa"/>
              <w:bottom w:w="80" w:type="dxa"/>
              <w:right w:w="90" w:type="dxa"/>
            </w:tcMar>
            <w:vAlign w:val="center"/>
          </w:tcPr>
          <w:p w14:paraId="06477FD2">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Cấu hình hệ thống và phân quyền – ngoại lệ/biên</w:t>
            </w:r>
          </w:p>
        </w:tc>
        <w:tc>
          <w:tcPr>
            <w:tcW w:w="2448" w:type="dxa"/>
            <w:tcMar>
              <w:top w:w="80" w:type="dxa"/>
              <w:left w:w="90" w:type="dxa"/>
              <w:bottom w:w="80" w:type="dxa"/>
              <w:right w:w="90" w:type="dxa"/>
            </w:tcMar>
            <w:vAlign w:val="center"/>
          </w:tcPr>
          <w:p w14:paraId="5AADD835">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 không hợp lệ hoặc ranh giới</w:t>
            </w:r>
          </w:p>
        </w:tc>
        <w:tc>
          <w:tcPr>
            <w:tcW w:w="2448" w:type="dxa"/>
            <w:tcMar>
              <w:top w:w="80" w:type="dxa"/>
              <w:left w:w="90" w:type="dxa"/>
              <w:bottom w:w="80" w:type="dxa"/>
              <w:right w:w="90" w:type="dxa"/>
            </w:tcMar>
            <w:vAlign w:val="center"/>
          </w:tcPr>
          <w:p w14:paraId="4371E59E">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Pass khi hệ thống xử lý đúng AC-xx-02.</w:t>
            </w:r>
          </w:p>
        </w:tc>
      </w:tr>
    </w:tbl>
    <w:p w14:paraId="5FC00C1A">
      <w:pPr>
        <w:spacing w:after="40"/>
        <w:rPr>
          <w:rFonts w:hint="default" w:ascii="Times New Roman" w:hAnsi="Times New Roman" w:cs="Times New Roman"/>
          <w:color w:val="auto"/>
          <w:sz w:val="26"/>
          <w:szCs w:val="26"/>
        </w:rPr>
      </w:pPr>
    </w:p>
    <w:p w14:paraId="2C16A851">
      <w:pPr>
        <w:pStyle w:val="3"/>
        <w:keepNext/>
        <w:rPr>
          <w:rFonts w:hint="default" w:ascii="Times New Roman" w:hAnsi="Times New Roman" w:cs="Times New Roman"/>
          <w:color w:val="auto"/>
          <w:sz w:val="26"/>
          <w:szCs w:val="26"/>
        </w:rPr>
      </w:pPr>
      <w:bookmarkStart w:id="66" w:name="_Toc27297"/>
      <w:bookmarkStart w:id="67" w:name="_Toc30082"/>
      <w:r>
        <w:rPr>
          <w:rFonts w:hint="default" w:ascii="Times New Roman" w:hAnsi="Times New Roman" w:cs="Times New Roman"/>
          <w:color w:val="auto"/>
          <w:sz w:val="26"/>
          <w:szCs w:val="26"/>
        </w:rPr>
        <w:t>7.4. Ma trận Use Case ↔ Mục tiêu hệ thống</w:t>
      </w:r>
      <w:bookmarkEnd w:id="66"/>
      <w:bookmarkEnd w:id="67"/>
    </w:p>
    <w:tbl>
      <w:tblPr>
        <w:tblStyle w:val="1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1296"/>
        <w:gridCol w:w="1080"/>
        <w:gridCol w:w="1080"/>
        <w:gridCol w:w="1080"/>
        <w:gridCol w:w="1080"/>
        <w:gridCol w:w="1080"/>
        <w:gridCol w:w="1080"/>
        <w:gridCol w:w="1080"/>
      </w:tblGrid>
      <w:tr w14:paraId="2987D10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tblHeader/>
          <w:jc w:val="center"/>
        </w:trPr>
        <w:tc>
          <w:tcPr>
            <w:tcW w:w="1296" w:type="dxa"/>
            <w:shd w:val="clear" w:color="auto" w:fill="1F4E78"/>
            <w:tcMar>
              <w:top w:w="80" w:type="dxa"/>
              <w:left w:w="90" w:type="dxa"/>
              <w:bottom w:w="80" w:type="dxa"/>
              <w:right w:w="90" w:type="dxa"/>
            </w:tcMar>
            <w:vAlign w:val="center"/>
          </w:tcPr>
          <w:p w14:paraId="3687B301">
            <w:pPr>
              <w:spacing w:after="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Use Case</w:t>
            </w:r>
          </w:p>
        </w:tc>
        <w:tc>
          <w:tcPr>
            <w:tcW w:w="1080" w:type="dxa"/>
            <w:shd w:val="clear" w:color="auto" w:fill="1F4E78"/>
            <w:tcMar>
              <w:top w:w="80" w:type="dxa"/>
              <w:left w:w="90" w:type="dxa"/>
              <w:bottom w:w="80" w:type="dxa"/>
              <w:right w:w="90" w:type="dxa"/>
            </w:tcMar>
            <w:vAlign w:val="center"/>
          </w:tcPr>
          <w:p w14:paraId="4A203D41">
            <w:pPr>
              <w:spacing w:after="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G1</w:t>
            </w:r>
          </w:p>
        </w:tc>
        <w:tc>
          <w:tcPr>
            <w:tcW w:w="1080" w:type="dxa"/>
            <w:shd w:val="clear" w:color="auto" w:fill="1F4E78"/>
            <w:tcMar>
              <w:top w:w="80" w:type="dxa"/>
              <w:left w:w="90" w:type="dxa"/>
              <w:bottom w:w="80" w:type="dxa"/>
              <w:right w:w="90" w:type="dxa"/>
            </w:tcMar>
            <w:vAlign w:val="center"/>
          </w:tcPr>
          <w:p w14:paraId="747A4368">
            <w:pPr>
              <w:spacing w:after="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G2</w:t>
            </w:r>
          </w:p>
        </w:tc>
        <w:tc>
          <w:tcPr>
            <w:tcW w:w="1080" w:type="dxa"/>
            <w:shd w:val="clear" w:color="auto" w:fill="1F4E78"/>
            <w:tcMar>
              <w:top w:w="80" w:type="dxa"/>
              <w:left w:w="90" w:type="dxa"/>
              <w:bottom w:w="80" w:type="dxa"/>
              <w:right w:w="90" w:type="dxa"/>
            </w:tcMar>
            <w:vAlign w:val="center"/>
          </w:tcPr>
          <w:p w14:paraId="4FBF3609">
            <w:pPr>
              <w:spacing w:after="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G3</w:t>
            </w:r>
          </w:p>
        </w:tc>
        <w:tc>
          <w:tcPr>
            <w:tcW w:w="1080" w:type="dxa"/>
            <w:shd w:val="clear" w:color="auto" w:fill="1F4E78"/>
            <w:tcMar>
              <w:top w:w="80" w:type="dxa"/>
              <w:left w:w="90" w:type="dxa"/>
              <w:bottom w:w="80" w:type="dxa"/>
              <w:right w:w="90" w:type="dxa"/>
            </w:tcMar>
            <w:vAlign w:val="center"/>
          </w:tcPr>
          <w:p w14:paraId="265CDA2F">
            <w:pPr>
              <w:spacing w:after="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G4</w:t>
            </w:r>
          </w:p>
        </w:tc>
        <w:tc>
          <w:tcPr>
            <w:tcW w:w="1080" w:type="dxa"/>
            <w:shd w:val="clear" w:color="auto" w:fill="1F4E78"/>
            <w:tcMar>
              <w:top w:w="80" w:type="dxa"/>
              <w:left w:w="90" w:type="dxa"/>
              <w:bottom w:w="80" w:type="dxa"/>
              <w:right w:w="90" w:type="dxa"/>
            </w:tcMar>
            <w:vAlign w:val="center"/>
          </w:tcPr>
          <w:p w14:paraId="0657B26D">
            <w:pPr>
              <w:spacing w:after="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G5</w:t>
            </w:r>
          </w:p>
        </w:tc>
        <w:tc>
          <w:tcPr>
            <w:tcW w:w="1080" w:type="dxa"/>
            <w:shd w:val="clear" w:color="auto" w:fill="1F4E78"/>
            <w:tcMar>
              <w:top w:w="80" w:type="dxa"/>
              <w:left w:w="90" w:type="dxa"/>
              <w:bottom w:w="80" w:type="dxa"/>
              <w:right w:w="90" w:type="dxa"/>
            </w:tcMar>
            <w:vAlign w:val="center"/>
          </w:tcPr>
          <w:p w14:paraId="4148D0A6">
            <w:pPr>
              <w:spacing w:after="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G6</w:t>
            </w:r>
          </w:p>
        </w:tc>
        <w:tc>
          <w:tcPr>
            <w:tcW w:w="1080" w:type="dxa"/>
            <w:shd w:val="clear" w:color="auto" w:fill="1F4E78"/>
            <w:tcMar>
              <w:top w:w="80" w:type="dxa"/>
              <w:left w:w="90" w:type="dxa"/>
              <w:bottom w:w="80" w:type="dxa"/>
              <w:right w:w="90" w:type="dxa"/>
            </w:tcMar>
            <w:vAlign w:val="center"/>
          </w:tcPr>
          <w:p w14:paraId="2769838B">
            <w:pPr>
              <w:spacing w:after="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G7</w:t>
            </w:r>
          </w:p>
        </w:tc>
      </w:tr>
      <w:tr w14:paraId="36CBB64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3CE3AE19">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UC-01</w:t>
            </w:r>
          </w:p>
        </w:tc>
        <w:tc>
          <w:tcPr>
            <w:tcW w:w="1080" w:type="dxa"/>
            <w:tcMar>
              <w:top w:w="80" w:type="dxa"/>
              <w:left w:w="90" w:type="dxa"/>
              <w:bottom w:w="80" w:type="dxa"/>
              <w:right w:w="90" w:type="dxa"/>
            </w:tcMar>
            <w:vAlign w:val="center"/>
          </w:tcPr>
          <w:p w14:paraId="5B01DCD5">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61B95FF0">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0ECD91EB">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7945157E">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5B93D4D0">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2B4A54D1">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03009CE4">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r>
      <w:tr w14:paraId="6CBB8E6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0D81D34B">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UC-02</w:t>
            </w:r>
          </w:p>
        </w:tc>
        <w:tc>
          <w:tcPr>
            <w:tcW w:w="1080" w:type="dxa"/>
            <w:tcMar>
              <w:top w:w="80" w:type="dxa"/>
              <w:left w:w="90" w:type="dxa"/>
              <w:bottom w:w="80" w:type="dxa"/>
              <w:right w:w="90" w:type="dxa"/>
            </w:tcMar>
            <w:vAlign w:val="center"/>
          </w:tcPr>
          <w:p w14:paraId="00E816C5">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c>
          <w:tcPr>
            <w:tcW w:w="1080" w:type="dxa"/>
            <w:tcMar>
              <w:top w:w="80" w:type="dxa"/>
              <w:left w:w="90" w:type="dxa"/>
              <w:bottom w:w="80" w:type="dxa"/>
              <w:right w:w="90" w:type="dxa"/>
            </w:tcMar>
            <w:vAlign w:val="center"/>
          </w:tcPr>
          <w:p w14:paraId="1EC075DB">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c>
          <w:tcPr>
            <w:tcW w:w="1080" w:type="dxa"/>
            <w:tcMar>
              <w:top w:w="80" w:type="dxa"/>
              <w:left w:w="90" w:type="dxa"/>
              <w:bottom w:w="80" w:type="dxa"/>
              <w:right w:w="90" w:type="dxa"/>
            </w:tcMar>
            <w:vAlign w:val="center"/>
          </w:tcPr>
          <w:p w14:paraId="0ABC8B32">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246DF075">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22AC4540">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7CFC9168">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3E07AA3F">
            <w:pPr>
              <w:spacing w:after="0"/>
              <w:rPr>
                <w:rFonts w:hint="default" w:ascii="Times New Roman" w:hAnsi="Times New Roman" w:cs="Times New Roman"/>
                <w:color w:val="auto"/>
                <w:sz w:val="26"/>
                <w:szCs w:val="26"/>
              </w:rPr>
            </w:pPr>
          </w:p>
        </w:tc>
      </w:tr>
      <w:tr w14:paraId="7FEBA48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09EA5FC6">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UC-03</w:t>
            </w:r>
          </w:p>
        </w:tc>
        <w:tc>
          <w:tcPr>
            <w:tcW w:w="1080" w:type="dxa"/>
            <w:tcMar>
              <w:top w:w="80" w:type="dxa"/>
              <w:left w:w="90" w:type="dxa"/>
              <w:bottom w:w="80" w:type="dxa"/>
              <w:right w:w="90" w:type="dxa"/>
            </w:tcMar>
            <w:vAlign w:val="center"/>
          </w:tcPr>
          <w:p w14:paraId="7E3D0915">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0A3D881E">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c>
          <w:tcPr>
            <w:tcW w:w="1080" w:type="dxa"/>
            <w:tcMar>
              <w:top w:w="80" w:type="dxa"/>
              <w:left w:w="90" w:type="dxa"/>
              <w:bottom w:w="80" w:type="dxa"/>
              <w:right w:w="90" w:type="dxa"/>
            </w:tcMar>
            <w:vAlign w:val="center"/>
          </w:tcPr>
          <w:p w14:paraId="765EAC99">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36358E46">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05559BDD">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603C35D6">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2EB1CA53">
            <w:pPr>
              <w:spacing w:after="0"/>
              <w:rPr>
                <w:rFonts w:hint="default" w:ascii="Times New Roman" w:hAnsi="Times New Roman" w:cs="Times New Roman"/>
                <w:color w:val="auto"/>
                <w:sz w:val="26"/>
                <w:szCs w:val="26"/>
              </w:rPr>
            </w:pPr>
          </w:p>
        </w:tc>
      </w:tr>
      <w:tr w14:paraId="7CBC74F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5B075082">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UC-04</w:t>
            </w:r>
          </w:p>
        </w:tc>
        <w:tc>
          <w:tcPr>
            <w:tcW w:w="1080" w:type="dxa"/>
            <w:tcMar>
              <w:top w:w="80" w:type="dxa"/>
              <w:left w:w="90" w:type="dxa"/>
              <w:bottom w:w="80" w:type="dxa"/>
              <w:right w:w="90" w:type="dxa"/>
            </w:tcMar>
            <w:vAlign w:val="center"/>
          </w:tcPr>
          <w:p w14:paraId="1C545167">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598EB7B9">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c>
          <w:tcPr>
            <w:tcW w:w="1080" w:type="dxa"/>
            <w:tcMar>
              <w:top w:w="80" w:type="dxa"/>
              <w:left w:w="90" w:type="dxa"/>
              <w:bottom w:w="80" w:type="dxa"/>
              <w:right w:w="90" w:type="dxa"/>
            </w:tcMar>
            <w:vAlign w:val="center"/>
          </w:tcPr>
          <w:p w14:paraId="7CE7E2F0">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3EFE9FC1">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030A6ECA">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57DDB6DC">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5B2C99D4">
            <w:pPr>
              <w:spacing w:after="0"/>
              <w:rPr>
                <w:rFonts w:hint="default" w:ascii="Times New Roman" w:hAnsi="Times New Roman" w:cs="Times New Roman"/>
                <w:color w:val="auto"/>
                <w:sz w:val="26"/>
                <w:szCs w:val="26"/>
              </w:rPr>
            </w:pPr>
          </w:p>
        </w:tc>
      </w:tr>
      <w:tr w14:paraId="22B0825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05F896E2">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UC-05</w:t>
            </w:r>
          </w:p>
        </w:tc>
        <w:tc>
          <w:tcPr>
            <w:tcW w:w="1080" w:type="dxa"/>
            <w:tcMar>
              <w:top w:w="80" w:type="dxa"/>
              <w:left w:w="90" w:type="dxa"/>
              <w:bottom w:w="80" w:type="dxa"/>
              <w:right w:w="90" w:type="dxa"/>
            </w:tcMar>
            <w:vAlign w:val="center"/>
          </w:tcPr>
          <w:p w14:paraId="6C4536F4">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49F5A165">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0C83B823">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33C5D8B0">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4553C559">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c>
          <w:tcPr>
            <w:tcW w:w="1080" w:type="dxa"/>
            <w:tcMar>
              <w:top w:w="80" w:type="dxa"/>
              <w:left w:w="90" w:type="dxa"/>
              <w:bottom w:w="80" w:type="dxa"/>
              <w:right w:w="90" w:type="dxa"/>
            </w:tcMar>
            <w:vAlign w:val="center"/>
          </w:tcPr>
          <w:p w14:paraId="774FDF90">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0ED05AA0">
            <w:pPr>
              <w:spacing w:after="0"/>
              <w:rPr>
                <w:rFonts w:hint="default" w:ascii="Times New Roman" w:hAnsi="Times New Roman" w:cs="Times New Roman"/>
                <w:color w:val="auto"/>
                <w:sz w:val="26"/>
                <w:szCs w:val="26"/>
              </w:rPr>
            </w:pPr>
          </w:p>
        </w:tc>
      </w:tr>
      <w:tr w14:paraId="41FC4AF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501FBB06">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UC-06</w:t>
            </w:r>
          </w:p>
        </w:tc>
        <w:tc>
          <w:tcPr>
            <w:tcW w:w="1080" w:type="dxa"/>
            <w:tcMar>
              <w:top w:w="80" w:type="dxa"/>
              <w:left w:w="90" w:type="dxa"/>
              <w:bottom w:w="80" w:type="dxa"/>
              <w:right w:w="90" w:type="dxa"/>
            </w:tcMar>
            <w:vAlign w:val="center"/>
          </w:tcPr>
          <w:p w14:paraId="6C56B3BA">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661127FC">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62EFEBA5">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c>
          <w:tcPr>
            <w:tcW w:w="1080" w:type="dxa"/>
            <w:tcMar>
              <w:top w:w="80" w:type="dxa"/>
              <w:left w:w="90" w:type="dxa"/>
              <w:bottom w:w="80" w:type="dxa"/>
              <w:right w:w="90" w:type="dxa"/>
            </w:tcMar>
            <w:vAlign w:val="center"/>
          </w:tcPr>
          <w:p w14:paraId="40D82E8B">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1649236A">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053D3AAC">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12114650">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r>
      <w:tr w14:paraId="76F4C69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084EEDE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UC-07</w:t>
            </w:r>
          </w:p>
        </w:tc>
        <w:tc>
          <w:tcPr>
            <w:tcW w:w="1080" w:type="dxa"/>
            <w:tcMar>
              <w:top w:w="80" w:type="dxa"/>
              <w:left w:w="90" w:type="dxa"/>
              <w:bottom w:w="80" w:type="dxa"/>
              <w:right w:w="90" w:type="dxa"/>
            </w:tcMar>
            <w:vAlign w:val="center"/>
          </w:tcPr>
          <w:p w14:paraId="5D738471">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19087997">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342CE4E6">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c>
          <w:tcPr>
            <w:tcW w:w="1080" w:type="dxa"/>
            <w:tcMar>
              <w:top w:w="80" w:type="dxa"/>
              <w:left w:w="90" w:type="dxa"/>
              <w:bottom w:w="80" w:type="dxa"/>
              <w:right w:w="90" w:type="dxa"/>
            </w:tcMar>
            <w:vAlign w:val="center"/>
          </w:tcPr>
          <w:p w14:paraId="448B6B86">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4D0F837F">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007B95E8">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61CD0382">
            <w:pPr>
              <w:spacing w:after="0"/>
              <w:rPr>
                <w:rFonts w:hint="default" w:ascii="Times New Roman" w:hAnsi="Times New Roman" w:cs="Times New Roman"/>
                <w:color w:val="auto"/>
                <w:sz w:val="26"/>
                <w:szCs w:val="26"/>
              </w:rPr>
            </w:pPr>
          </w:p>
        </w:tc>
      </w:tr>
      <w:tr w14:paraId="3163E87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2AE25A41">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UC-08</w:t>
            </w:r>
          </w:p>
        </w:tc>
        <w:tc>
          <w:tcPr>
            <w:tcW w:w="1080" w:type="dxa"/>
            <w:tcMar>
              <w:top w:w="80" w:type="dxa"/>
              <w:left w:w="90" w:type="dxa"/>
              <w:bottom w:w="80" w:type="dxa"/>
              <w:right w:w="90" w:type="dxa"/>
            </w:tcMar>
            <w:vAlign w:val="center"/>
          </w:tcPr>
          <w:p w14:paraId="5DB15E9F">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27F47D66">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4F8D8739">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c>
          <w:tcPr>
            <w:tcW w:w="1080" w:type="dxa"/>
            <w:tcMar>
              <w:top w:w="80" w:type="dxa"/>
              <w:left w:w="90" w:type="dxa"/>
              <w:bottom w:w="80" w:type="dxa"/>
              <w:right w:w="90" w:type="dxa"/>
            </w:tcMar>
            <w:vAlign w:val="center"/>
          </w:tcPr>
          <w:p w14:paraId="2F0DB71E">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09691524">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c>
          <w:tcPr>
            <w:tcW w:w="1080" w:type="dxa"/>
            <w:tcMar>
              <w:top w:w="80" w:type="dxa"/>
              <w:left w:w="90" w:type="dxa"/>
              <w:bottom w:w="80" w:type="dxa"/>
              <w:right w:w="90" w:type="dxa"/>
            </w:tcMar>
            <w:vAlign w:val="center"/>
          </w:tcPr>
          <w:p w14:paraId="4D71BC9D">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64B32525">
            <w:pPr>
              <w:spacing w:after="0"/>
              <w:rPr>
                <w:rFonts w:hint="default" w:ascii="Times New Roman" w:hAnsi="Times New Roman" w:cs="Times New Roman"/>
                <w:color w:val="auto"/>
                <w:sz w:val="26"/>
                <w:szCs w:val="26"/>
              </w:rPr>
            </w:pPr>
          </w:p>
        </w:tc>
      </w:tr>
      <w:tr w14:paraId="32A412F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7106651F">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UC-09</w:t>
            </w:r>
          </w:p>
        </w:tc>
        <w:tc>
          <w:tcPr>
            <w:tcW w:w="1080" w:type="dxa"/>
            <w:tcMar>
              <w:top w:w="80" w:type="dxa"/>
              <w:left w:w="90" w:type="dxa"/>
              <w:bottom w:w="80" w:type="dxa"/>
              <w:right w:w="90" w:type="dxa"/>
            </w:tcMar>
            <w:vAlign w:val="center"/>
          </w:tcPr>
          <w:p w14:paraId="4F13AB37">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6AC993CD">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4D08DFB5">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c>
          <w:tcPr>
            <w:tcW w:w="1080" w:type="dxa"/>
            <w:tcMar>
              <w:top w:w="80" w:type="dxa"/>
              <w:left w:w="90" w:type="dxa"/>
              <w:bottom w:w="80" w:type="dxa"/>
              <w:right w:w="90" w:type="dxa"/>
            </w:tcMar>
            <w:vAlign w:val="center"/>
          </w:tcPr>
          <w:p w14:paraId="1F72A025">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1FA1E91F">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5D67F79D">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72F85E98">
            <w:pPr>
              <w:spacing w:after="0"/>
              <w:rPr>
                <w:rFonts w:hint="default" w:ascii="Times New Roman" w:hAnsi="Times New Roman" w:cs="Times New Roman"/>
                <w:color w:val="auto"/>
                <w:sz w:val="26"/>
                <w:szCs w:val="26"/>
              </w:rPr>
            </w:pPr>
          </w:p>
        </w:tc>
      </w:tr>
      <w:tr w14:paraId="54E0581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0E992FE6">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UC-10</w:t>
            </w:r>
          </w:p>
        </w:tc>
        <w:tc>
          <w:tcPr>
            <w:tcW w:w="1080" w:type="dxa"/>
            <w:tcMar>
              <w:top w:w="80" w:type="dxa"/>
              <w:left w:w="90" w:type="dxa"/>
              <w:bottom w:w="80" w:type="dxa"/>
              <w:right w:w="90" w:type="dxa"/>
            </w:tcMar>
            <w:vAlign w:val="center"/>
          </w:tcPr>
          <w:p w14:paraId="4D7C5601">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1C50A442">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036E001D">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c>
          <w:tcPr>
            <w:tcW w:w="1080" w:type="dxa"/>
            <w:tcMar>
              <w:top w:w="80" w:type="dxa"/>
              <w:left w:w="90" w:type="dxa"/>
              <w:bottom w:w="80" w:type="dxa"/>
              <w:right w:w="90" w:type="dxa"/>
            </w:tcMar>
            <w:vAlign w:val="center"/>
          </w:tcPr>
          <w:p w14:paraId="0E89AC0B">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c>
          <w:tcPr>
            <w:tcW w:w="1080" w:type="dxa"/>
            <w:tcMar>
              <w:top w:w="80" w:type="dxa"/>
              <w:left w:w="90" w:type="dxa"/>
              <w:bottom w:w="80" w:type="dxa"/>
              <w:right w:w="90" w:type="dxa"/>
            </w:tcMar>
            <w:vAlign w:val="center"/>
          </w:tcPr>
          <w:p w14:paraId="73158EF4">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559A7CD6">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0767B9D1">
            <w:pPr>
              <w:spacing w:after="0"/>
              <w:rPr>
                <w:rFonts w:hint="default" w:ascii="Times New Roman" w:hAnsi="Times New Roman" w:cs="Times New Roman"/>
                <w:color w:val="auto"/>
                <w:sz w:val="26"/>
                <w:szCs w:val="26"/>
              </w:rPr>
            </w:pPr>
          </w:p>
        </w:tc>
      </w:tr>
      <w:tr w14:paraId="206920C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088A4802">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UC-11</w:t>
            </w:r>
          </w:p>
        </w:tc>
        <w:tc>
          <w:tcPr>
            <w:tcW w:w="1080" w:type="dxa"/>
            <w:tcMar>
              <w:top w:w="80" w:type="dxa"/>
              <w:left w:w="90" w:type="dxa"/>
              <w:bottom w:w="80" w:type="dxa"/>
              <w:right w:w="90" w:type="dxa"/>
            </w:tcMar>
            <w:vAlign w:val="center"/>
          </w:tcPr>
          <w:p w14:paraId="5C113EF5">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6BD1719A">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7CB648D1">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c>
          <w:tcPr>
            <w:tcW w:w="1080" w:type="dxa"/>
            <w:tcMar>
              <w:top w:w="80" w:type="dxa"/>
              <w:left w:w="90" w:type="dxa"/>
              <w:bottom w:w="80" w:type="dxa"/>
              <w:right w:w="90" w:type="dxa"/>
            </w:tcMar>
            <w:vAlign w:val="center"/>
          </w:tcPr>
          <w:p w14:paraId="46DE42ED">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c>
          <w:tcPr>
            <w:tcW w:w="1080" w:type="dxa"/>
            <w:tcMar>
              <w:top w:w="80" w:type="dxa"/>
              <w:left w:w="90" w:type="dxa"/>
              <w:bottom w:w="80" w:type="dxa"/>
              <w:right w:w="90" w:type="dxa"/>
            </w:tcMar>
            <w:vAlign w:val="center"/>
          </w:tcPr>
          <w:p w14:paraId="71989876">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671E1880">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298649CA">
            <w:pPr>
              <w:spacing w:after="0"/>
              <w:rPr>
                <w:rFonts w:hint="default" w:ascii="Times New Roman" w:hAnsi="Times New Roman" w:cs="Times New Roman"/>
                <w:color w:val="auto"/>
                <w:sz w:val="26"/>
                <w:szCs w:val="26"/>
              </w:rPr>
            </w:pPr>
          </w:p>
        </w:tc>
      </w:tr>
      <w:tr w14:paraId="0864F79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0AED5755">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UC-12</w:t>
            </w:r>
          </w:p>
        </w:tc>
        <w:tc>
          <w:tcPr>
            <w:tcW w:w="1080" w:type="dxa"/>
            <w:tcMar>
              <w:top w:w="80" w:type="dxa"/>
              <w:left w:w="90" w:type="dxa"/>
              <w:bottom w:w="80" w:type="dxa"/>
              <w:right w:w="90" w:type="dxa"/>
            </w:tcMar>
            <w:vAlign w:val="center"/>
          </w:tcPr>
          <w:p w14:paraId="07A7E4FF">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0BC5537C">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7757AA00">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74C0CB25">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c>
          <w:tcPr>
            <w:tcW w:w="1080" w:type="dxa"/>
            <w:tcMar>
              <w:top w:w="80" w:type="dxa"/>
              <w:left w:w="90" w:type="dxa"/>
              <w:bottom w:w="80" w:type="dxa"/>
              <w:right w:w="90" w:type="dxa"/>
            </w:tcMar>
            <w:vAlign w:val="center"/>
          </w:tcPr>
          <w:p w14:paraId="413214CA">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2FA27596">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251980E3">
            <w:pPr>
              <w:spacing w:after="0"/>
              <w:rPr>
                <w:rFonts w:hint="default" w:ascii="Times New Roman" w:hAnsi="Times New Roman" w:cs="Times New Roman"/>
                <w:color w:val="auto"/>
                <w:sz w:val="26"/>
                <w:szCs w:val="26"/>
              </w:rPr>
            </w:pPr>
          </w:p>
        </w:tc>
      </w:tr>
      <w:tr w14:paraId="1A8D74B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271A9889">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UC-13</w:t>
            </w:r>
          </w:p>
        </w:tc>
        <w:tc>
          <w:tcPr>
            <w:tcW w:w="1080" w:type="dxa"/>
            <w:tcMar>
              <w:top w:w="80" w:type="dxa"/>
              <w:left w:w="90" w:type="dxa"/>
              <w:bottom w:w="80" w:type="dxa"/>
              <w:right w:w="90" w:type="dxa"/>
            </w:tcMar>
            <w:vAlign w:val="center"/>
          </w:tcPr>
          <w:p w14:paraId="3AB04A07">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28FC5A2D">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7AE5F953">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356E39DB">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42BD5598">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1EE1B775">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c>
          <w:tcPr>
            <w:tcW w:w="1080" w:type="dxa"/>
            <w:tcMar>
              <w:top w:w="80" w:type="dxa"/>
              <w:left w:w="90" w:type="dxa"/>
              <w:bottom w:w="80" w:type="dxa"/>
              <w:right w:w="90" w:type="dxa"/>
            </w:tcMar>
            <w:vAlign w:val="center"/>
          </w:tcPr>
          <w:p w14:paraId="636B6C9C">
            <w:pPr>
              <w:spacing w:after="0"/>
              <w:rPr>
                <w:rFonts w:hint="default" w:ascii="Times New Roman" w:hAnsi="Times New Roman" w:cs="Times New Roman"/>
                <w:color w:val="auto"/>
                <w:sz w:val="26"/>
                <w:szCs w:val="26"/>
              </w:rPr>
            </w:pPr>
          </w:p>
        </w:tc>
      </w:tr>
      <w:tr w14:paraId="47985A8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327B1908">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UC-14</w:t>
            </w:r>
          </w:p>
        </w:tc>
        <w:tc>
          <w:tcPr>
            <w:tcW w:w="1080" w:type="dxa"/>
            <w:tcMar>
              <w:top w:w="80" w:type="dxa"/>
              <w:left w:w="90" w:type="dxa"/>
              <w:bottom w:w="80" w:type="dxa"/>
              <w:right w:w="90" w:type="dxa"/>
            </w:tcMar>
            <w:vAlign w:val="center"/>
          </w:tcPr>
          <w:p w14:paraId="68E2B41E">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1AA8EB36">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6FFDF5EA">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7ECCA6D9">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244BCDF1">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2FBFC01D">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c>
          <w:tcPr>
            <w:tcW w:w="1080" w:type="dxa"/>
            <w:tcMar>
              <w:top w:w="80" w:type="dxa"/>
              <w:left w:w="90" w:type="dxa"/>
              <w:bottom w:w="80" w:type="dxa"/>
              <w:right w:w="90" w:type="dxa"/>
            </w:tcMar>
            <w:vAlign w:val="center"/>
          </w:tcPr>
          <w:p w14:paraId="30E306E3">
            <w:pPr>
              <w:spacing w:after="0"/>
              <w:rPr>
                <w:rFonts w:hint="default" w:ascii="Times New Roman" w:hAnsi="Times New Roman" w:cs="Times New Roman"/>
                <w:color w:val="auto"/>
                <w:sz w:val="26"/>
                <w:szCs w:val="26"/>
              </w:rPr>
            </w:pPr>
          </w:p>
        </w:tc>
      </w:tr>
      <w:tr w14:paraId="012CD72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59477394">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UC-15</w:t>
            </w:r>
          </w:p>
        </w:tc>
        <w:tc>
          <w:tcPr>
            <w:tcW w:w="1080" w:type="dxa"/>
            <w:tcMar>
              <w:top w:w="80" w:type="dxa"/>
              <w:left w:w="90" w:type="dxa"/>
              <w:bottom w:w="80" w:type="dxa"/>
              <w:right w:w="90" w:type="dxa"/>
            </w:tcMar>
            <w:vAlign w:val="center"/>
          </w:tcPr>
          <w:p w14:paraId="2D77318B">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7DC6B8E9">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1D995001">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72CB2C4E">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1722C52F">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c>
          <w:tcPr>
            <w:tcW w:w="1080" w:type="dxa"/>
            <w:tcMar>
              <w:top w:w="80" w:type="dxa"/>
              <w:left w:w="90" w:type="dxa"/>
              <w:bottom w:w="80" w:type="dxa"/>
              <w:right w:w="90" w:type="dxa"/>
            </w:tcMar>
            <w:vAlign w:val="center"/>
          </w:tcPr>
          <w:p w14:paraId="00FDEF98">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c>
          <w:tcPr>
            <w:tcW w:w="1080" w:type="dxa"/>
            <w:tcMar>
              <w:top w:w="80" w:type="dxa"/>
              <w:left w:w="90" w:type="dxa"/>
              <w:bottom w:w="80" w:type="dxa"/>
              <w:right w:w="90" w:type="dxa"/>
            </w:tcMar>
            <w:vAlign w:val="center"/>
          </w:tcPr>
          <w:p w14:paraId="6763DD6A">
            <w:pPr>
              <w:spacing w:after="0"/>
              <w:rPr>
                <w:rFonts w:hint="default" w:ascii="Times New Roman" w:hAnsi="Times New Roman" w:cs="Times New Roman"/>
                <w:color w:val="auto"/>
                <w:sz w:val="26"/>
                <w:szCs w:val="26"/>
              </w:rPr>
            </w:pPr>
          </w:p>
        </w:tc>
      </w:tr>
      <w:tr w14:paraId="46F13D6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57E72C8E">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UC-16</w:t>
            </w:r>
          </w:p>
        </w:tc>
        <w:tc>
          <w:tcPr>
            <w:tcW w:w="1080" w:type="dxa"/>
            <w:tcMar>
              <w:top w:w="80" w:type="dxa"/>
              <w:left w:w="90" w:type="dxa"/>
              <w:bottom w:w="80" w:type="dxa"/>
              <w:right w:w="90" w:type="dxa"/>
            </w:tcMar>
            <w:vAlign w:val="center"/>
          </w:tcPr>
          <w:p w14:paraId="74099C08">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33E3EFC1">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765B6859">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7314C761">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3C8EDD7E">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021775AD">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3321AD6E">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r>
      <w:tr w14:paraId="363A8BB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1C45635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UC-17</w:t>
            </w:r>
          </w:p>
        </w:tc>
        <w:tc>
          <w:tcPr>
            <w:tcW w:w="1080" w:type="dxa"/>
            <w:tcMar>
              <w:top w:w="80" w:type="dxa"/>
              <w:left w:w="90" w:type="dxa"/>
              <w:bottom w:w="80" w:type="dxa"/>
              <w:right w:w="90" w:type="dxa"/>
            </w:tcMar>
            <w:vAlign w:val="center"/>
          </w:tcPr>
          <w:p w14:paraId="0464F84D">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4D99F460">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6E1A7766">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7C829D80">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61EC2057">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0A479366">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17FFE09E">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r>
      <w:tr w14:paraId="647D235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1E7867A4">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UC-18</w:t>
            </w:r>
          </w:p>
        </w:tc>
        <w:tc>
          <w:tcPr>
            <w:tcW w:w="1080" w:type="dxa"/>
            <w:tcMar>
              <w:top w:w="80" w:type="dxa"/>
              <w:left w:w="90" w:type="dxa"/>
              <w:bottom w:w="80" w:type="dxa"/>
              <w:right w:w="90" w:type="dxa"/>
            </w:tcMar>
            <w:vAlign w:val="center"/>
          </w:tcPr>
          <w:p w14:paraId="52576F71">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289B9088">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197501ED">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0E29E7EE">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3881B76C">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1C377E89">
            <w:pPr>
              <w:spacing w:after="0"/>
              <w:rPr>
                <w:rFonts w:hint="default" w:ascii="Times New Roman" w:hAnsi="Times New Roman" w:cs="Times New Roman"/>
                <w:color w:val="auto"/>
                <w:sz w:val="26"/>
                <w:szCs w:val="26"/>
              </w:rPr>
            </w:pPr>
          </w:p>
        </w:tc>
        <w:tc>
          <w:tcPr>
            <w:tcW w:w="1080" w:type="dxa"/>
            <w:tcMar>
              <w:top w:w="80" w:type="dxa"/>
              <w:left w:w="90" w:type="dxa"/>
              <w:bottom w:w="80" w:type="dxa"/>
              <w:right w:w="90" w:type="dxa"/>
            </w:tcMar>
            <w:vAlign w:val="center"/>
          </w:tcPr>
          <w:p w14:paraId="39DC0DA1">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t>
            </w:r>
          </w:p>
        </w:tc>
      </w:tr>
    </w:tbl>
    <w:p w14:paraId="3C00F296">
      <w:pPr>
        <w:spacing w:after="40"/>
        <w:rPr>
          <w:rFonts w:hint="default" w:ascii="Times New Roman" w:hAnsi="Times New Roman" w:cs="Times New Roman"/>
          <w:color w:val="auto"/>
          <w:sz w:val="26"/>
          <w:szCs w:val="26"/>
        </w:rPr>
      </w:pPr>
    </w:p>
    <w:p w14:paraId="21F44C62">
      <w:pPr>
        <w:pStyle w:val="2"/>
        <w:keepNext/>
        <w:rPr>
          <w:rFonts w:hint="default" w:ascii="Times New Roman" w:hAnsi="Times New Roman" w:cs="Times New Roman"/>
          <w:color w:val="auto"/>
          <w:sz w:val="26"/>
          <w:szCs w:val="26"/>
        </w:rPr>
      </w:pPr>
      <w:bookmarkStart w:id="68" w:name="_Toc13067"/>
      <w:bookmarkStart w:id="69" w:name="_Toc32544"/>
      <w:r>
        <w:rPr>
          <w:rFonts w:hint="default" w:ascii="Times New Roman" w:hAnsi="Times New Roman" w:cs="Times New Roman"/>
          <w:color w:val="auto"/>
          <w:sz w:val="26"/>
          <w:szCs w:val="26"/>
        </w:rPr>
        <w:t>PHẦN 8. KẾT LUẬN VÀ ĐỊNH HƯỚNG</w:t>
      </w:r>
      <w:bookmarkEnd w:id="68"/>
      <w:bookmarkEnd w:id="69"/>
    </w:p>
    <w:p w14:paraId="6F9CA1D1">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Tài liệu SRS này chuẩn hóa hệ thống thành một tập yêu cầu có mã, có Use Case, Business Rule, Acceptance Criteria, NFR và ma trận truy vết. Trọng tâm Learning Analytics nằm ở việc thu thập dữ liệu hoạt động, tạo KPI và xu hướng, xây dựng hồ sơ năng lực, phát hiện rủi ro và cung cấp khuyến nghị phù hợp với từng vai trò.</w:t>
      </w:r>
    </w:p>
    <w:p w14:paraId="6EC52CA2">
      <w:pPr>
        <w:pStyle w:val="3"/>
        <w:keepNext/>
        <w:rPr>
          <w:rFonts w:hint="default" w:ascii="Times New Roman" w:hAnsi="Times New Roman" w:cs="Times New Roman"/>
          <w:color w:val="auto"/>
          <w:sz w:val="26"/>
          <w:szCs w:val="26"/>
        </w:rPr>
      </w:pPr>
      <w:bookmarkStart w:id="70" w:name="_Toc9664"/>
      <w:bookmarkStart w:id="71" w:name="_Toc28894"/>
      <w:r>
        <w:rPr>
          <w:rFonts w:hint="default" w:ascii="Times New Roman" w:hAnsi="Times New Roman" w:cs="Times New Roman"/>
          <w:color w:val="auto"/>
          <w:sz w:val="26"/>
          <w:szCs w:val="26"/>
        </w:rPr>
        <w:t>8.1. Tiêu chí hoàn thiện SRS</w:t>
      </w:r>
      <w:bookmarkEnd w:id="70"/>
      <w:bookmarkEnd w:id="71"/>
    </w:p>
    <w:tbl>
      <w:tblPr>
        <w:tblStyle w:val="1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2825"/>
        <w:gridCol w:w="7291"/>
      </w:tblGrid>
      <w:tr w14:paraId="19F5493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tblHeader/>
          <w:jc w:val="center"/>
        </w:trPr>
        <w:tc>
          <w:tcPr>
            <w:tcW w:w="2880" w:type="dxa"/>
            <w:shd w:val="clear" w:color="auto" w:fill="1F4E78"/>
            <w:tcMar>
              <w:top w:w="80" w:type="dxa"/>
              <w:left w:w="90" w:type="dxa"/>
              <w:bottom w:w="80" w:type="dxa"/>
              <w:right w:w="90" w:type="dxa"/>
            </w:tcMar>
            <w:vAlign w:val="center"/>
          </w:tcPr>
          <w:p w14:paraId="6491E078">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Hạng mục</w:t>
            </w:r>
          </w:p>
        </w:tc>
        <w:tc>
          <w:tcPr>
            <w:tcW w:w="7488" w:type="dxa"/>
            <w:shd w:val="clear" w:color="auto" w:fill="1F4E78"/>
            <w:tcMar>
              <w:top w:w="80" w:type="dxa"/>
              <w:left w:w="90" w:type="dxa"/>
              <w:bottom w:w="80" w:type="dxa"/>
              <w:right w:w="90" w:type="dxa"/>
            </w:tcMar>
            <w:vAlign w:val="center"/>
          </w:tcPr>
          <w:p w14:paraId="22DBBA43">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Tiêu chí</w:t>
            </w:r>
          </w:p>
        </w:tc>
      </w:tr>
      <w:tr w14:paraId="4C0C093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52D3D86C">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Yêu cầu chức năng</w:t>
            </w:r>
          </w:p>
        </w:tc>
        <w:tc>
          <w:tcPr>
            <w:tcW w:w="7488" w:type="dxa"/>
            <w:tcMar>
              <w:top w:w="80" w:type="dxa"/>
              <w:left w:w="90" w:type="dxa"/>
              <w:bottom w:w="80" w:type="dxa"/>
              <w:right w:w="90" w:type="dxa"/>
            </w:tcMar>
            <w:vAlign w:val="center"/>
          </w:tcPr>
          <w:p w14:paraId="2BAD4889">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19 FR được định danh và liên kết với 18 Use Case người dùng.</w:t>
            </w:r>
          </w:p>
        </w:tc>
      </w:tr>
      <w:tr w14:paraId="19EFA10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75A48831">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Business Rule</w:t>
            </w:r>
          </w:p>
        </w:tc>
        <w:tc>
          <w:tcPr>
            <w:tcW w:w="7488" w:type="dxa"/>
            <w:tcMar>
              <w:top w:w="80" w:type="dxa"/>
              <w:left w:w="90" w:type="dxa"/>
              <w:bottom w:w="80" w:type="dxa"/>
              <w:right w:w="90" w:type="dxa"/>
            </w:tcMar>
            <w:vAlign w:val="center"/>
          </w:tcPr>
          <w:p w14:paraId="78D91369">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12 quy tắc nghiệp vụ cốt lõi được mô tả và dùng trong truy vết.</w:t>
            </w:r>
          </w:p>
        </w:tc>
      </w:tr>
      <w:tr w14:paraId="264957A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52343EE4">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NFR</w:t>
            </w:r>
          </w:p>
        </w:tc>
        <w:tc>
          <w:tcPr>
            <w:tcW w:w="7488" w:type="dxa"/>
            <w:tcMar>
              <w:top w:w="80" w:type="dxa"/>
              <w:left w:w="90" w:type="dxa"/>
              <w:bottom w:w="80" w:type="dxa"/>
              <w:right w:w="90" w:type="dxa"/>
            </w:tcMar>
            <w:vAlign w:val="center"/>
          </w:tcPr>
          <w:p w14:paraId="353E7D6A">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15 yêu cầu phi chức năng có ngưỡng/kiểm tra định lượng hoặc tiêu chí đánh giá.</w:t>
            </w:r>
          </w:p>
        </w:tc>
      </w:tr>
      <w:tr w14:paraId="2C3732A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102E1CEF">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Acceptance Criteria</w:t>
            </w:r>
          </w:p>
        </w:tc>
        <w:tc>
          <w:tcPr>
            <w:tcW w:w="7488" w:type="dxa"/>
            <w:tcMar>
              <w:top w:w="80" w:type="dxa"/>
              <w:left w:w="90" w:type="dxa"/>
              <w:bottom w:w="80" w:type="dxa"/>
              <w:right w:w="90" w:type="dxa"/>
            </w:tcMar>
            <w:vAlign w:val="center"/>
          </w:tcPr>
          <w:p w14:paraId="19A5C73F">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Mỗi Use Case có ít nhất 2 tiêu chí chấp nhận ở dạng Given/When/Then.</w:t>
            </w:r>
          </w:p>
        </w:tc>
      </w:tr>
      <w:tr w14:paraId="4BCDDAB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3B79AEB3">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Test Case</w:t>
            </w:r>
          </w:p>
        </w:tc>
        <w:tc>
          <w:tcPr>
            <w:tcW w:w="7488" w:type="dxa"/>
            <w:tcMar>
              <w:top w:w="80" w:type="dxa"/>
              <w:left w:w="90" w:type="dxa"/>
              <w:bottom w:w="80" w:type="dxa"/>
              <w:right w:w="90" w:type="dxa"/>
            </w:tcMar>
            <w:vAlign w:val="center"/>
          </w:tcPr>
          <w:p w14:paraId="6544FD7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Mỗi Use Case có bộ TC đại diện cho luồng chính và ngoại lệ.</w:t>
            </w:r>
          </w:p>
        </w:tc>
      </w:tr>
      <w:tr w14:paraId="7D2D38A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0DA46276">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Dữ liệu</w:t>
            </w:r>
          </w:p>
        </w:tc>
        <w:tc>
          <w:tcPr>
            <w:tcW w:w="7488" w:type="dxa"/>
            <w:tcMar>
              <w:top w:w="80" w:type="dxa"/>
              <w:left w:w="90" w:type="dxa"/>
              <w:bottom w:w="80" w:type="dxa"/>
              <w:right w:w="90" w:type="dxa"/>
            </w:tcMar>
            <w:vAlign w:val="center"/>
          </w:tcPr>
          <w:p w14:paraId="393D6338">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Có từ điển dữ liệu mức SRS cho các thực thể lõi.</w:t>
            </w:r>
          </w:p>
        </w:tc>
      </w:tr>
      <w:tr w14:paraId="5C092E8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24DB1C2E">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Learning Analytics</w:t>
            </w:r>
          </w:p>
        </w:tc>
        <w:tc>
          <w:tcPr>
            <w:tcW w:w="7488" w:type="dxa"/>
            <w:tcMar>
              <w:top w:w="80" w:type="dxa"/>
              <w:left w:w="90" w:type="dxa"/>
              <w:bottom w:w="80" w:type="dxa"/>
              <w:right w:w="90" w:type="dxa"/>
            </w:tcMar>
            <w:vAlign w:val="center"/>
          </w:tcPr>
          <w:p w14:paraId="768F0071">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Có UC nội bộ, dữ liệu snapshot, cảnh báo rủi ro và khuyến nghị.</w:t>
            </w:r>
          </w:p>
        </w:tc>
      </w:tr>
    </w:tbl>
    <w:p w14:paraId="1A20C9B5">
      <w:pPr>
        <w:spacing w:after="40"/>
        <w:rPr>
          <w:rFonts w:hint="default" w:ascii="Times New Roman" w:hAnsi="Times New Roman" w:cs="Times New Roman"/>
          <w:color w:val="auto"/>
          <w:sz w:val="26"/>
          <w:szCs w:val="26"/>
        </w:rPr>
      </w:pPr>
    </w:p>
    <w:p w14:paraId="38B4D42E">
      <w:pPr>
        <w:pStyle w:val="3"/>
        <w:keepNext/>
        <w:rPr>
          <w:rFonts w:hint="default" w:ascii="Times New Roman" w:hAnsi="Times New Roman" w:cs="Times New Roman"/>
          <w:color w:val="auto"/>
          <w:sz w:val="26"/>
          <w:szCs w:val="26"/>
        </w:rPr>
      </w:pPr>
      <w:bookmarkStart w:id="72" w:name="_Toc26508"/>
      <w:bookmarkStart w:id="73" w:name="_Toc27447"/>
      <w:r>
        <w:rPr>
          <w:rFonts w:hint="default" w:ascii="Times New Roman" w:hAnsi="Times New Roman" w:cs="Times New Roman"/>
          <w:color w:val="auto"/>
          <w:sz w:val="26"/>
          <w:szCs w:val="26"/>
        </w:rPr>
        <w:t>8.2. Định hướng tài liệu tiếp theo</w:t>
      </w:r>
      <w:bookmarkEnd w:id="72"/>
      <w:bookmarkEnd w:id="73"/>
    </w:p>
    <w:p w14:paraId="2FEBA0CD">
      <w:pPr>
        <w:pStyle w:val="29"/>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SDD – thiết kế kiến trúc, database/ERD, class diagram và sequence diagram cho từng Use Case quan trọng.</w:t>
      </w:r>
    </w:p>
    <w:p w14:paraId="0DBAB5B6">
      <w:pPr>
        <w:pStyle w:val="29"/>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UI Specification – wireframe/prototype cho Dashboard học sinh, giáo viên, phụ huynh và Admin.</w:t>
      </w:r>
    </w:p>
    <w:p w14:paraId="139CFDDB">
      <w:pPr>
        <w:pStyle w:val="29"/>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Test Plan/Test Case chi tiết – bổ sung dữ liệu đầu vào, dữ liệu kiểm thử biên và expected result.</w:t>
      </w:r>
    </w:p>
    <w:p w14:paraId="335CC91D">
      <w:pPr>
        <w:pStyle w:val="29"/>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Analytics Specification – định nghĩa công thức completion rate, average score, trend, risk score và recommendation ranking.</w:t>
      </w:r>
    </w:p>
    <w:p w14:paraId="37997E70">
      <w:pPr>
        <w:pStyle w:val="29"/>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AI Specification – prompt, schema, timeout/retry, fallback và audit log nếu sử dụng dịch vụ AI bên ngoài.</w:t>
      </w:r>
    </w:p>
    <w:p w14:paraId="45851162">
      <w:pPr>
        <w:pStyle w:val="29"/>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Deployment/Operations – thiết kế cloud/VM, monitoring, backup, logging và khả năng mở rộng.</w:t>
      </w:r>
    </w:p>
    <w:p w14:paraId="6B99D0CC">
      <w:pPr>
        <w:pStyle w:val="2"/>
        <w:keepNext/>
        <w:rPr>
          <w:rFonts w:hint="default" w:ascii="Times New Roman" w:hAnsi="Times New Roman" w:cs="Times New Roman"/>
          <w:sz w:val="26"/>
          <w:szCs w:val="26"/>
        </w:rPr>
      </w:pPr>
      <w:bookmarkStart w:id="74" w:name="_Toc30913"/>
      <w:bookmarkStart w:id="75" w:name="_Toc32190"/>
      <w:r>
        <w:rPr>
          <w:rFonts w:hint="default" w:ascii="Times New Roman" w:hAnsi="Times New Roman" w:cs="Times New Roman"/>
          <w:sz w:val="26"/>
          <w:szCs w:val="26"/>
        </w:rPr>
        <w:t>PHỤ LỤC A. BỘ CHỈ SỐ LEARNING ANALYTICS ĐỀ XUẤT</w:t>
      </w:r>
      <w:bookmarkEnd w:id="74"/>
      <w:bookmarkEnd w:id="75"/>
    </w:p>
    <w:tbl>
      <w:tblPr>
        <w:tblStyle w:val="1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1260"/>
        <w:gridCol w:w="2151"/>
        <w:gridCol w:w="4723"/>
        <w:gridCol w:w="1982"/>
      </w:tblGrid>
      <w:tr w14:paraId="5EDC862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tblHeader/>
          <w:jc w:val="center"/>
        </w:trPr>
        <w:tc>
          <w:tcPr>
            <w:tcW w:w="1296" w:type="dxa"/>
            <w:shd w:val="clear" w:color="auto" w:fill="1F4E78"/>
            <w:tcMar>
              <w:top w:w="80" w:type="dxa"/>
              <w:left w:w="90" w:type="dxa"/>
              <w:bottom w:w="80" w:type="dxa"/>
              <w:right w:w="90" w:type="dxa"/>
            </w:tcMar>
            <w:vAlign w:val="center"/>
          </w:tcPr>
          <w:p w14:paraId="7872001F">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Mã chỉ số</w:t>
            </w:r>
          </w:p>
        </w:tc>
        <w:tc>
          <w:tcPr>
            <w:tcW w:w="2160" w:type="dxa"/>
            <w:shd w:val="clear" w:color="auto" w:fill="1F4E78"/>
            <w:tcMar>
              <w:top w:w="80" w:type="dxa"/>
              <w:left w:w="90" w:type="dxa"/>
              <w:bottom w:w="80" w:type="dxa"/>
              <w:right w:w="90" w:type="dxa"/>
            </w:tcMar>
            <w:vAlign w:val="center"/>
          </w:tcPr>
          <w:p w14:paraId="06A53C20">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Tên</w:t>
            </w:r>
          </w:p>
        </w:tc>
        <w:tc>
          <w:tcPr>
            <w:tcW w:w="4896" w:type="dxa"/>
            <w:shd w:val="clear" w:color="auto" w:fill="1F4E78"/>
            <w:tcMar>
              <w:top w:w="80" w:type="dxa"/>
              <w:left w:w="90" w:type="dxa"/>
              <w:bottom w:w="80" w:type="dxa"/>
              <w:right w:w="90" w:type="dxa"/>
            </w:tcMar>
            <w:vAlign w:val="center"/>
          </w:tcPr>
          <w:p w14:paraId="10C64C32">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Định nghĩa mức SRS</w:t>
            </w:r>
          </w:p>
        </w:tc>
        <w:tc>
          <w:tcPr>
            <w:tcW w:w="2016" w:type="dxa"/>
            <w:shd w:val="clear" w:color="auto" w:fill="1F4E78"/>
            <w:tcMar>
              <w:top w:w="80" w:type="dxa"/>
              <w:left w:w="90" w:type="dxa"/>
              <w:bottom w:w="80" w:type="dxa"/>
              <w:right w:w="90" w:type="dxa"/>
            </w:tcMar>
            <w:vAlign w:val="center"/>
          </w:tcPr>
          <w:p w14:paraId="4F2C97A8">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Dùng cho</w:t>
            </w:r>
          </w:p>
        </w:tc>
      </w:tr>
      <w:tr w14:paraId="2EC3D0E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4C84E6A6">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KPI-01</w:t>
            </w:r>
          </w:p>
        </w:tc>
        <w:tc>
          <w:tcPr>
            <w:tcW w:w="2160" w:type="dxa"/>
            <w:tcMar>
              <w:top w:w="80" w:type="dxa"/>
              <w:left w:w="90" w:type="dxa"/>
              <w:bottom w:w="80" w:type="dxa"/>
              <w:right w:w="90" w:type="dxa"/>
            </w:tcMar>
            <w:vAlign w:val="center"/>
          </w:tcPr>
          <w:p w14:paraId="05D008D6">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Completion Rate</w:t>
            </w:r>
          </w:p>
        </w:tc>
        <w:tc>
          <w:tcPr>
            <w:tcW w:w="4896" w:type="dxa"/>
            <w:tcMar>
              <w:top w:w="80" w:type="dxa"/>
              <w:left w:w="90" w:type="dxa"/>
              <w:bottom w:w="80" w:type="dxa"/>
              <w:right w:w="90" w:type="dxa"/>
            </w:tcMar>
            <w:vAlign w:val="center"/>
          </w:tcPr>
          <w:p w14:paraId="4E470DF2">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Số Assignment đã nộp hợp lệ / tổng Assignment đến hạn trong phạm vi lọc.</w:t>
            </w:r>
          </w:p>
        </w:tc>
        <w:tc>
          <w:tcPr>
            <w:tcW w:w="2016" w:type="dxa"/>
            <w:tcMar>
              <w:top w:w="80" w:type="dxa"/>
              <w:left w:w="90" w:type="dxa"/>
              <w:bottom w:w="80" w:type="dxa"/>
              <w:right w:w="90" w:type="dxa"/>
            </w:tcMar>
            <w:vAlign w:val="center"/>
          </w:tcPr>
          <w:p w14:paraId="57CC862A">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Học sinh, Giáo viên, Phụ huynh</w:t>
            </w:r>
          </w:p>
        </w:tc>
      </w:tr>
      <w:tr w14:paraId="7AAE951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4752A97C">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KPI-02</w:t>
            </w:r>
          </w:p>
        </w:tc>
        <w:tc>
          <w:tcPr>
            <w:tcW w:w="2160" w:type="dxa"/>
            <w:tcMar>
              <w:top w:w="80" w:type="dxa"/>
              <w:left w:w="90" w:type="dxa"/>
              <w:bottom w:w="80" w:type="dxa"/>
              <w:right w:w="90" w:type="dxa"/>
            </w:tcMar>
            <w:vAlign w:val="center"/>
          </w:tcPr>
          <w:p w14:paraId="60555D5A">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Average Score</w:t>
            </w:r>
          </w:p>
        </w:tc>
        <w:tc>
          <w:tcPr>
            <w:tcW w:w="4896" w:type="dxa"/>
            <w:tcMar>
              <w:top w:w="80" w:type="dxa"/>
              <w:left w:w="90" w:type="dxa"/>
              <w:bottom w:w="80" w:type="dxa"/>
              <w:right w:w="90" w:type="dxa"/>
            </w:tcMar>
            <w:vAlign w:val="center"/>
          </w:tcPr>
          <w:p w14:paraId="687BD720">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Điểm trung bình của các Submission đã có điểm chính thức.</w:t>
            </w:r>
          </w:p>
        </w:tc>
        <w:tc>
          <w:tcPr>
            <w:tcW w:w="2016" w:type="dxa"/>
            <w:tcMar>
              <w:top w:w="80" w:type="dxa"/>
              <w:left w:w="90" w:type="dxa"/>
              <w:bottom w:w="80" w:type="dxa"/>
              <w:right w:w="90" w:type="dxa"/>
            </w:tcMar>
            <w:vAlign w:val="center"/>
          </w:tcPr>
          <w:p w14:paraId="4BCC4225">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Học sinh, Giáo viên, Phụ huynh</w:t>
            </w:r>
          </w:p>
        </w:tc>
      </w:tr>
      <w:tr w14:paraId="08F7AD8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6C7AA28B">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KPI-03</w:t>
            </w:r>
          </w:p>
        </w:tc>
        <w:tc>
          <w:tcPr>
            <w:tcW w:w="2160" w:type="dxa"/>
            <w:tcMar>
              <w:top w:w="80" w:type="dxa"/>
              <w:left w:w="90" w:type="dxa"/>
              <w:bottom w:w="80" w:type="dxa"/>
              <w:right w:w="90" w:type="dxa"/>
            </w:tcMar>
            <w:vAlign w:val="center"/>
          </w:tcPr>
          <w:p w14:paraId="2B93CC3C">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Score Trend</w:t>
            </w:r>
          </w:p>
        </w:tc>
        <w:tc>
          <w:tcPr>
            <w:tcW w:w="4896" w:type="dxa"/>
            <w:tcMar>
              <w:top w:w="80" w:type="dxa"/>
              <w:left w:w="90" w:type="dxa"/>
              <w:bottom w:w="80" w:type="dxa"/>
              <w:right w:w="90" w:type="dxa"/>
            </w:tcMar>
            <w:vAlign w:val="center"/>
          </w:tcPr>
          <w:p w14:paraId="2531F244">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Xu hướng điểm theo các mốc thời gian liên tiếp.</w:t>
            </w:r>
          </w:p>
        </w:tc>
        <w:tc>
          <w:tcPr>
            <w:tcW w:w="2016" w:type="dxa"/>
            <w:tcMar>
              <w:top w:w="80" w:type="dxa"/>
              <w:left w:w="90" w:type="dxa"/>
              <w:bottom w:w="80" w:type="dxa"/>
              <w:right w:w="90" w:type="dxa"/>
            </w:tcMar>
            <w:vAlign w:val="center"/>
          </w:tcPr>
          <w:p w14:paraId="6B2B0745">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Học sinh, Giáo viên, Phụ huynh</w:t>
            </w:r>
          </w:p>
        </w:tc>
      </w:tr>
      <w:tr w14:paraId="4A27826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0115586C">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KPI-04</w:t>
            </w:r>
          </w:p>
        </w:tc>
        <w:tc>
          <w:tcPr>
            <w:tcW w:w="2160" w:type="dxa"/>
            <w:tcMar>
              <w:top w:w="80" w:type="dxa"/>
              <w:left w:w="90" w:type="dxa"/>
              <w:bottom w:w="80" w:type="dxa"/>
              <w:right w:w="90" w:type="dxa"/>
            </w:tcMar>
            <w:vAlign w:val="center"/>
          </w:tcPr>
          <w:p w14:paraId="3D6482AD">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On-time Rate</w:t>
            </w:r>
          </w:p>
        </w:tc>
        <w:tc>
          <w:tcPr>
            <w:tcW w:w="4896" w:type="dxa"/>
            <w:tcMar>
              <w:top w:w="80" w:type="dxa"/>
              <w:left w:w="90" w:type="dxa"/>
              <w:bottom w:w="80" w:type="dxa"/>
              <w:right w:w="90" w:type="dxa"/>
            </w:tcMar>
            <w:vAlign w:val="center"/>
          </w:tcPr>
          <w:p w14:paraId="07817729">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Số bài nộp đúng hạn / tổng bài đã nộp.</w:t>
            </w:r>
          </w:p>
        </w:tc>
        <w:tc>
          <w:tcPr>
            <w:tcW w:w="2016" w:type="dxa"/>
            <w:tcMar>
              <w:top w:w="80" w:type="dxa"/>
              <w:left w:w="90" w:type="dxa"/>
              <w:bottom w:w="80" w:type="dxa"/>
              <w:right w:w="90" w:type="dxa"/>
            </w:tcMar>
            <w:vAlign w:val="center"/>
          </w:tcPr>
          <w:p w14:paraId="5CA66296">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Học sinh, Giáo viên</w:t>
            </w:r>
          </w:p>
        </w:tc>
      </w:tr>
      <w:tr w14:paraId="6E8D804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1F6D4841">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KPI-05</w:t>
            </w:r>
          </w:p>
        </w:tc>
        <w:tc>
          <w:tcPr>
            <w:tcW w:w="2160" w:type="dxa"/>
            <w:tcMar>
              <w:top w:w="80" w:type="dxa"/>
              <w:left w:w="90" w:type="dxa"/>
              <w:bottom w:w="80" w:type="dxa"/>
              <w:right w:w="90" w:type="dxa"/>
            </w:tcMar>
            <w:vAlign w:val="center"/>
          </w:tcPr>
          <w:p w14:paraId="3D221904">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Learning Activity</w:t>
            </w:r>
          </w:p>
        </w:tc>
        <w:tc>
          <w:tcPr>
            <w:tcW w:w="4896" w:type="dxa"/>
            <w:tcMar>
              <w:top w:w="80" w:type="dxa"/>
              <w:left w:w="90" w:type="dxa"/>
              <w:bottom w:w="80" w:type="dxa"/>
              <w:right w:w="90" w:type="dxa"/>
            </w:tcMar>
            <w:vAlign w:val="center"/>
          </w:tcPr>
          <w:p w14:paraId="62A8471F">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Số/lượng hoạt động học tập theo ngày/tuần/tháng.</w:t>
            </w:r>
          </w:p>
        </w:tc>
        <w:tc>
          <w:tcPr>
            <w:tcW w:w="2016" w:type="dxa"/>
            <w:tcMar>
              <w:top w:w="80" w:type="dxa"/>
              <w:left w:w="90" w:type="dxa"/>
              <w:bottom w:w="80" w:type="dxa"/>
              <w:right w:w="90" w:type="dxa"/>
            </w:tcMar>
            <w:vAlign w:val="center"/>
          </w:tcPr>
          <w:p w14:paraId="546F5698">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Học sinh, Giáo viên</w:t>
            </w:r>
          </w:p>
        </w:tc>
      </w:tr>
      <w:tr w14:paraId="263234D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59EBE05E">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KPI-06</w:t>
            </w:r>
          </w:p>
        </w:tc>
        <w:tc>
          <w:tcPr>
            <w:tcW w:w="2160" w:type="dxa"/>
            <w:tcMar>
              <w:top w:w="80" w:type="dxa"/>
              <w:left w:w="90" w:type="dxa"/>
              <w:bottom w:w="80" w:type="dxa"/>
              <w:right w:w="90" w:type="dxa"/>
            </w:tcMar>
            <w:vAlign w:val="center"/>
          </w:tcPr>
          <w:p w14:paraId="6BFB15F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Strength Area</w:t>
            </w:r>
          </w:p>
        </w:tc>
        <w:tc>
          <w:tcPr>
            <w:tcW w:w="4896" w:type="dxa"/>
            <w:tcMar>
              <w:top w:w="80" w:type="dxa"/>
              <w:left w:w="90" w:type="dxa"/>
              <w:bottom w:w="80" w:type="dxa"/>
              <w:right w:w="90" w:type="dxa"/>
            </w:tcMar>
            <w:vAlign w:val="center"/>
          </w:tcPr>
          <w:p w14:paraId="7E43387E">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Nhóm môn/chủ đề có kết quả cao và ổn định.</w:t>
            </w:r>
          </w:p>
        </w:tc>
        <w:tc>
          <w:tcPr>
            <w:tcW w:w="2016" w:type="dxa"/>
            <w:tcMar>
              <w:top w:w="80" w:type="dxa"/>
              <w:left w:w="90" w:type="dxa"/>
              <w:bottom w:w="80" w:type="dxa"/>
              <w:right w:w="90" w:type="dxa"/>
            </w:tcMar>
            <w:vAlign w:val="center"/>
          </w:tcPr>
          <w:p w14:paraId="0EF60A48">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Tất cả</w:t>
            </w:r>
          </w:p>
        </w:tc>
      </w:tr>
      <w:tr w14:paraId="1EB6FCD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65DF0BE4">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KPI-07</w:t>
            </w:r>
          </w:p>
        </w:tc>
        <w:tc>
          <w:tcPr>
            <w:tcW w:w="2160" w:type="dxa"/>
            <w:tcMar>
              <w:top w:w="80" w:type="dxa"/>
              <w:left w:w="90" w:type="dxa"/>
              <w:bottom w:w="80" w:type="dxa"/>
              <w:right w:w="90" w:type="dxa"/>
            </w:tcMar>
            <w:vAlign w:val="center"/>
          </w:tcPr>
          <w:p w14:paraId="4E1B71C4">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Weak Area</w:t>
            </w:r>
          </w:p>
        </w:tc>
        <w:tc>
          <w:tcPr>
            <w:tcW w:w="4896" w:type="dxa"/>
            <w:tcMar>
              <w:top w:w="80" w:type="dxa"/>
              <w:left w:w="90" w:type="dxa"/>
              <w:bottom w:w="80" w:type="dxa"/>
              <w:right w:w="90" w:type="dxa"/>
            </w:tcMar>
            <w:vAlign w:val="center"/>
          </w:tcPr>
          <w:p w14:paraId="4E8E5FA3">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Nhóm môn/chủ đề có kết quả thấp hoặc suy giảm.</w:t>
            </w:r>
          </w:p>
        </w:tc>
        <w:tc>
          <w:tcPr>
            <w:tcW w:w="2016" w:type="dxa"/>
            <w:tcMar>
              <w:top w:w="80" w:type="dxa"/>
              <w:left w:w="90" w:type="dxa"/>
              <w:bottom w:w="80" w:type="dxa"/>
              <w:right w:w="90" w:type="dxa"/>
            </w:tcMar>
            <w:vAlign w:val="center"/>
          </w:tcPr>
          <w:p w14:paraId="3F21BFA1">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Tất cả</w:t>
            </w:r>
          </w:p>
        </w:tc>
      </w:tr>
      <w:tr w14:paraId="0B27FE1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3E0E465F">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KPI-08</w:t>
            </w:r>
          </w:p>
        </w:tc>
        <w:tc>
          <w:tcPr>
            <w:tcW w:w="2160" w:type="dxa"/>
            <w:tcMar>
              <w:top w:w="80" w:type="dxa"/>
              <w:left w:w="90" w:type="dxa"/>
              <w:bottom w:w="80" w:type="dxa"/>
              <w:right w:w="90" w:type="dxa"/>
            </w:tcMar>
            <w:vAlign w:val="center"/>
          </w:tcPr>
          <w:p w14:paraId="17C2845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Risk Score</w:t>
            </w:r>
          </w:p>
        </w:tc>
        <w:tc>
          <w:tcPr>
            <w:tcW w:w="4896" w:type="dxa"/>
            <w:tcMar>
              <w:top w:w="80" w:type="dxa"/>
              <w:left w:w="90" w:type="dxa"/>
              <w:bottom w:w="80" w:type="dxa"/>
              <w:right w:w="90" w:type="dxa"/>
            </w:tcMar>
            <w:vAlign w:val="center"/>
          </w:tcPr>
          <w:p w14:paraId="54257949">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Điểm tổng hợp từ các tín hiệu rủi ro đã cấu hình.</w:t>
            </w:r>
          </w:p>
        </w:tc>
        <w:tc>
          <w:tcPr>
            <w:tcW w:w="2016" w:type="dxa"/>
            <w:tcMar>
              <w:top w:w="80" w:type="dxa"/>
              <w:left w:w="90" w:type="dxa"/>
              <w:bottom w:w="80" w:type="dxa"/>
              <w:right w:w="90" w:type="dxa"/>
            </w:tcMar>
            <w:vAlign w:val="center"/>
          </w:tcPr>
          <w:p w14:paraId="1A795224">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Giáo viên</w:t>
            </w:r>
          </w:p>
        </w:tc>
      </w:tr>
      <w:tr w14:paraId="54A4727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46AE9164">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KPI-09</w:t>
            </w:r>
          </w:p>
        </w:tc>
        <w:tc>
          <w:tcPr>
            <w:tcW w:w="2160" w:type="dxa"/>
            <w:tcMar>
              <w:top w:w="80" w:type="dxa"/>
              <w:left w:w="90" w:type="dxa"/>
              <w:bottom w:w="80" w:type="dxa"/>
              <w:right w:w="90" w:type="dxa"/>
            </w:tcMar>
            <w:vAlign w:val="center"/>
          </w:tcPr>
          <w:p w14:paraId="397ABED8">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Recommendation Acceptance</w:t>
            </w:r>
          </w:p>
        </w:tc>
        <w:tc>
          <w:tcPr>
            <w:tcW w:w="4896" w:type="dxa"/>
            <w:tcMar>
              <w:top w:w="80" w:type="dxa"/>
              <w:left w:w="90" w:type="dxa"/>
              <w:bottom w:w="80" w:type="dxa"/>
              <w:right w:w="90" w:type="dxa"/>
            </w:tcMar>
            <w:vAlign w:val="center"/>
          </w:tcPr>
          <w:p w14:paraId="1E782C22">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Tỷ lệ khuyến nghị được học sinh thực hiện/tiếp nhận.</w:t>
            </w:r>
          </w:p>
        </w:tc>
        <w:tc>
          <w:tcPr>
            <w:tcW w:w="2016" w:type="dxa"/>
            <w:tcMar>
              <w:top w:w="80" w:type="dxa"/>
              <w:left w:w="90" w:type="dxa"/>
              <w:bottom w:w="80" w:type="dxa"/>
              <w:right w:w="90" w:type="dxa"/>
            </w:tcMar>
            <w:vAlign w:val="center"/>
          </w:tcPr>
          <w:p w14:paraId="5EA1866B">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Giáo viên/Admin</w:t>
            </w:r>
          </w:p>
        </w:tc>
      </w:tr>
      <w:tr w14:paraId="05CAAE6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296" w:type="dxa"/>
            <w:tcMar>
              <w:top w:w="80" w:type="dxa"/>
              <w:left w:w="90" w:type="dxa"/>
              <w:bottom w:w="80" w:type="dxa"/>
              <w:right w:w="90" w:type="dxa"/>
            </w:tcMar>
            <w:vAlign w:val="center"/>
          </w:tcPr>
          <w:p w14:paraId="54F1DB12">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KPI-10</w:t>
            </w:r>
          </w:p>
        </w:tc>
        <w:tc>
          <w:tcPr>
            <w:tcW w:w="2160" w:type="dxa"/>
            <w:tcMar>
              <w:top w:w="80" w:type="dxa"/>
              <w:left w:w="90" w:type="dxa"/>
              <w:bottom w:w="80" w:type="dxa"/>
              <w:right w:w="90" w:type="dxa"/>
            </w:tcMar>
            <w:vAlign w:val="center"/>
          </w:tcPr>
          <w:p w14:paraId="34EE9E93">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Time-on-task</w:t>
            </w:r>
          </w:p>
        </w:tc>
        <w:tc>
          <w:tcPr>
            <w:tcW w:w="4896" w:type="dxa"/>
            <w:tcMar>
              <w:top w:w="80" w:type="dxa"/>
              <w:left w:w="90" w:type="dxa"/>
              <w:bottom w:w="80" w:type="dxa"/>
              <w:right w:w="90" w:type="dxa"/>
            </w:tcMar>
            <w:vAlign w:val="center"/>
          </w:tcPr>
          <w:p w14:paraId="7D6C7DFF">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Thời gian hoạt động học tập được ghi nhận cho một bài/phiên.</w:t>
            </w:r>
          </w:p>
        </w:tc>
        <w:tc>
          <w:tcPr>
            <w:tcW w:w="2016" w:type="dxa"/>
            <w:tcMar>
              <w:top w:w="80" w:type="dxa"/>
              <w:left w:w="90" w:type="dxa"/>
              <w:bottom w:w="80" w:type="dxa"/>
              <w:right w:w="90" w:type="dxa"/>
            </w:tcMar>
            <w:vAlign w:val="center"/>
          </w:tcPr>
          <w:p w14:paraId="0A4EB797">
            <w:pPr>
              <w:spacing w:after="0"/>
              <w:rPr>
                <w:rFonts w:hint="default" w:ascii="Times New Roman" w:hAnsi="Times New Roman" w:cs="Times New Roman"/>
                <w:color w:val="auto"/>
                <w:sz w:val="26"/>
                <w:szCs w:val="26"/>
              </w:rPr>
            </w:pPr>
            <w:r>
              <w:rPr>
                <w:rFonts w:hint="default" w:ascii="Times New Roman" w:hAnsi="Times New Roman" w:cs="Times New Roman"/>
                <w:b w:val="0"/>
                <w:color w:val="auto"/>
                <w:sz w:val="26"/>
                <w:szCs w:val="26"/>
              </w:rPr>
              <w:t>Học sinh, Giáo viên</w:t>
            </w:r>
          </w:p>
        </w:tc>
      </w:tr>
    </w:tbl>
    <w:p w14:paraId="78E3F81A">
      <w:pPr>
        <w:spacing w:after="40"/>
        <w:rPr>
          <w:rFonts w:hint="default" w:ascii="Times New Roman" w:hAnsi="Times New Roman" w:cs="Times New Roman"/>
          <w:color w:val="auto"/>
          <w:sz w:val="26"/>
          <w:szCs w:val="26"/>
        </w:rPr>
      </w:pPr>
    </w:p>
    <w:p w14:paraId="4F630E71">
      <w:pPr>
        <w:pStyle w:val="3"/>
        <w:keepNext/>
        <w:rPr>
          <w:rFonts w:hint="default" w:ascii="Times New Roman" w:hAnsi="Times New Roman" w:cs="Times New Roman"/>
          <w:color w:val="auto"/>
          <w:sz w:val="26"/>
          <w:szCs w:val="26"/>
        </w:rPr>
      </w:pPr>
      <w:bookmarkStart w:id="76" w:name="_Toc5205"/>
      <w:bookmarkStart w:id="77" w:name="_Toc12440"/>
      <w:r>
        <w:rPr>
          <w:rFonts w:hint="default" w:ascii="Times New Roman" w:hAnsi="Times New Roman" w:cs="Times New Roman"/>
          <w:color w:val="auto"/>
          <w:sz w:val="26"/>
          <w:szCs w:val="26"/>
        </w:rPr>
        <w:t>A.1. Nguyên tắc đọc dữ liệu Analytics</w:t>
      </w:r>
      <w:bookmarkEnd w:id="76"/>
      <w:bookmarkEnd w:id="77"/>
    </w:p>
    <w:p w14:paraId="41217642">
      <w:pPr>
        <w:pStyle w:val="23"/>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Không coi một điểm đơn lẻ là bằng chứng đầy đủ cho nguy cơ học yếu.</w:t>
      </w:r>
    </w:p>
    <w:p w14:paraId="0534A395">
      <w:pPr>
        <w:pStyle w:val="23"/>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Cảnh báo nên kết hợp nhiều tín hiệu: điểm, tiến độ, tần suất, đúng hạn và xu hướng.</w:t>
      </w:r>
    </w:p>
    <w:p w14:paraId="248DBAF5">
      <w:pPr>
        <w:pStyle w:val="23"/>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Mọi chỉ số cần có khoảng thời gian để tránh gây hiểu nhầm.</w:t>
      </w:r>
    </w:p>
    <w:p w14:paraId="76732AC4">
      <w:pPr>
        <w:pStyle w:val="23"/>
        <w:spacing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Các khuyến nghị cần hiển thị lý do ở mức đủ hiểu đối với người sử dụng.</w:t>
      </w:r>
    </w:p>
    <w:p w14:paraId="065185EE">
      <w:pPr>
        <w:pStyle w:val="2"/>
        <w:keepNext/>
        <w:rPr>
          <w:rFonts w:hint="default" w:ascii="Times New Roman" w:hAnsi="Times New Roman" w:cs="Times New Roman"/>
          <w:color w:val="auto"/>
          <w:sz w:val="26"/>
          <w:szCs w:val="26"/>
        </w:rPr>
      </w:pPr>
      <w:bookmarkStart w:id="78" w:name="_Toc24364"/>
      <w:bookmarkStart w:id="79" w:name="_Toc1841"/>
      <w:r>
        <w:rPr>
          <w:rFonts w:hint="default" w:ascii="Times New Roman" w:hAnsi="Times New Roman" w:cs="Times New Roman"/>
          <w:color w:val="auto"/>
          <w:sz w:val="26"/>
          <w:szCs w:val="26"/>
        </w:rPr>
        <w:t>PHỤ LỤC B. MA TRẬN QUYỀN TRUY CẬP MỨC CAO</w:t>
      </w:r>
      <w:bookmarkEnd w:id="78"/>
      <w:bookmarkEnd w:id="79"/>
    </w:p>
    <w:tbl>
      <w:tblPr>
        <w:tblStyle w:val="1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3365"/>
        <w:gridCol w:w="1543"/>
        <w:gridCol w:w="1822"/>
        <w:gridCol w:w="1554"/>
        <w:gridCol w:w="1832"/>
      </w:tblGrid>
      <w:tr w14:paraId="047E7B1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tblHeader/>
          <w:jc w:val="center"/>
        </w:trPr>
        <w:tc>
          <w:tcPr>
            <w:tcW w:w="3456" w:type="dxa"/>
            <w:shd w:val="clear" w:color="auto" w:fill="1F4E78"/>
            <w:tcMar>
              <w:top w:w="80" w:type="dxa"/>
              <w:left w:w="90" w:type="dxa"/>
              <w:bottom w:w="80" w:type="dxa"/>
              <w:right w:w="90" w:type="dxa"/>
            </w:tcMar>
            <w:vAlign w:val="center"/>
          </w:tcPr>
          <w:p w14:paraId="710AD044">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Chức năng</w:t>
            </w:r>
          </w:p>
        </w:tc>
        <w:tc>
          <w:tcPr>
            <w:tcW w:w="1584" w:type="dxa"/>
            <w:shd w:val="clear" w:color="auto" w:fill="1F4E78"/>
            <w:tcMar>
              <w:top w:w="80" w:type="dxa"/>
              <w:left w:w="90" w:type="dxa"/>
              <w:bottom w:w="80" w:type="dxa"/>
              <w:right w:w="90" w:type="dxa"/>
            </w:tcMar>
            <w:vAlign w:val="center"/>
          </w:tcPr>
          <w:p w14:paraId="5B26BA6F">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Học sinh</w:t>
            </w:r>
          </w:p>
        </w:tc>
        <w:tc>
          <w:tcPr>
            <w:tcW w:w="1872" w:type="dxa"/>
            <w:shd w:val="clear" w:color="auto" w:fill="1F4E78"/>
            <w:tcMar>
              <w:top w:w="80" w:type="dxa"/>
              <w:left w:w="90" w:type="dxa"/>
              <w:bottom w:w="80" w:type="dxa"/>
              <w:right w:w="90" w:type="dxa"/>
            </w:tcMar>
            <w:vAlign w:val="center"/>
          </w:tcPr>
          <w:p w14:paraId="5F3C5DCC">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Giáo viên</w:t>
            </w:r>
          </w:p>
        </w:tc>
        <w:tc>
          <w:tcPr>
            <w:tcW w:w="1584" w:type="dxa"/>
            <w:shd w:val="clear" w:color="auto" w:fill="1F4E78"/>
            <w:tcMar>
              <w:top w:w="80" w:type="dxa"/>
              <w:left w:w="90" w:type="dxa"/>
              <w:bottom w:w="80" w:type="dxa"/>
              <w:right w:w="90" w:type="dxa"/>
            </w:tcMar>
            <w:vAlign w:val="center"/>
          </w:tcPr>
          <w:p w14:paraId="267A9DAA">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Phụ huynh</w:t>
            </w:r>
          </w:p>
        </w:tc>
        <w:tc>
          <w:tcPr>
            <w:tcW w:w="1872" w:type="dxa"/>
            <w:shd w:val="clear" w:color="auto" w:fill="1F4E78"/>
            <w:tcMar>
              <w:top w:w="80" w:type="dxa"/>
              <w:left w:w="90" w:type="dxa"/>
              <w:bottom w:w="80" w:type="dxa"/>
              <w:right w:w="90" w:type="dxa"/>
            </w:tcMar>
            <w:vAlign w:val="center"/>
          </w:tcPr>
          <w:p w14:paraId="16877CE2">
            <w:pPr>
              <w:spacing w:after="0"/>
              <w:rPr>
                <w:rFonts w:hint="default" w:ascii="Times New Roman" w:hAnsi="Times New Roman" w:cs="Times New Roman"/>
                <w:sz w:val="26"/>
                <w:szCs w:val="26"/>
              </w:rPr>
            </w:pPr>
            <w:r>
              <w:rPr>
                <w:rFonts w:hint="default" w:ascii="Times New Roman" w:hAnsi="Times New Roman" w:cs="Times New Roman"/>
                <w:b/>
                <w:color w:val="FFFFFF"/>
                <w:sz w:val="26"/>
                <w:szCs w:val="26"/>
              </w:rPr>
              <w:t>Admin</w:t>
            </w:r>
          </w:p>
        </w:tc>
      </w:tr>
      <w:tr w14:paraId="5A45E88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3456" w:type="dxa"/>
            <w:tcMar>
              <w:top w:w="80" w:type="dxa"/>
              <w:left w:w="90" w:type="dxa"/>
              <w:bottom w:w="80" w:type="dxa"/>
              <w:right w:w="90" w:type="dxa"/>
            </w:tcMar>
            <w:vAlign w:val="center"/>
          </w:tcPr>
          <w:p w14:paraId="5B5EC47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Làm bài tập</w:t>
            </w:r>
          </w:p>
        </w:tc>
        <w:tc>
          <w:tcPr>
            <w:tcW w:w="1584" w:type="dxa"/>
            <w:tcMar>
              <w:top w:w="80" w:type="dxa"/>
              <w:left w:w="90" w:type="dxa"/>
              <w:bottom w:w="80" w:type="dxa"/>
              <w:right w:w="90" w:type="dxa"/>
            </w:tcMar>
            <w:vAlign w:val="center"/>
          </w:tcPr>
          <w:p w14:paraId="5205B17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872" w:type="dxa"/>
            <w:tcMar>
              <w:top w:w="80" w:type="dxa"/>
              <w:left w:w="90" w:type="dxa"/>
              <w:bottom w:w="80" w:type="dxa"/>
              <w:right w:w="90" w:type="dxa"/>
            </w:tcMar>
            <w:vAlign w:val="center"/>
          </w:tcPr>
          <w:p w14:paraId="4BE0D31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584" w:type="dxa"/>
            <w:tcMar>
              <w:top w:w="80" w:type="dxa"/>
              <w:left w:w="90" w:type="dxa"/>
              <w:bottom w:w="80" w:type="dxa"/>
              <w:right w:w="90" w:type="dxa"/>
            </w:tcMar>
            <w:vAlign w:val="center"/>
          </w:tcPr>
          <w:p w14:paraId="6D902E1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872" w:type="dxa"/>
            <w:tcMar>
              <w:top w:w="80" w:type="dxa"/>
              <w:left w:w="90" w:type="dxa"/>
              <w:bottom w:w="80" w:type="dxa"/>
              <w:right w:w="90" w:type="dxa"/>
            </w:tcMar>
            <w:vAlign w:val="center"/>
          </w:tcPr>
          <w:p w14:paraId="5C65041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r>
      <w:tr w14:paraId="5D8E458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3456" w:type="dxa"/>
            <w:tcMar>
              <w:top w:w="80" w:type="dxa"/>
              <w:left w:w="90" w:type="dxa"/>
              <w:bottom w:w="80" w:type="dxa"/>
              <w:right w:w="90" w:type="dxa"/>
            </w:tcMar>
            <w:vAlign w:val="center"/>
          </w:tcPr>
          <w:p w14:paraId="3D6427F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Xem điểm cá nhân</w:t>
            </w:r>
          </w:p>
        </w:tc>
        <w:tc>
          <w:tcPr>
            <w:tcW w:w="1584" w:type="dxa"/>
            <w:tcMar>
              <w:top w:w="80" w:type="dxa"/>
              <w:left w:w="90" w:type="dxa"/>
              <w:bottom w:w="80" w:type="dxa"/>
              <w:right w:w="90" w:type="dxa"/>
            </w:tcMar>
            <w:vAlign w:val="center"/>
          </w:tcPr>
          <w:p w14:paraId="7729403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872" w:type="dxa"/>
            <w:tcMar>
              <w:top w:w="80" w:type="dxa"/>
              <w:left w:w="90" w:type="dxa"/>
              <w:bottom w:w="80" w:type="dxa"/>
              <w:right w:w="90" w:type="dxa"/>
            </w:tcMar>
            <w:vAlign w:val="center"/>
          </w:tcPr>
          <w:p w14:paraId="0D7D258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 theo lớp</w:t>
            </w:r>
          </w:p>
        </w:tc>
        <w:tc>
          <w:tcPr>
            <w:tcW w:w="1584" w:type="dxa"/>
            <w:tcMar>
              <w:top w:w="80" w:type="dxa"/>
              <w:left w:w="90" w:type="dxa"/>
              <w:bottom w:w="80" w:type="dxa"/>
              <w:right w:w="90" w:type="dxa"/>
            </w:tcMar>
            <w:vAlign w:val="center"/>
          </w:tcPr>
          <w:p w14:paraId="71AACE1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 của con</w:t>
            </w:r>
          </w:p>
        </w:tc>
        <w:tc>
          <w:tcPr>
            <w:tcW w:w="1872" w:type="dxa"/>
            <w:tcMar>
              <w:top w:w="80" w:type="dxa"/>
              <w:left w:w="90" w:type="dxa"/>
              <w:bottom w:w="80" w:type="dxa"/>
              <w:right w:w="90" w:type="dxa"/>
            </w:tcMar>
            <w:vAlign w:val="center"/>
          </w:tcPr>
          <w:p w14:paraId="6531B7B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r>
      <w:tr w14:paraId="3FE16DC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3456" w:type="dxa"/>
            <w:tcMar>
              <w:top w:w="80" w:type="dxa"/>
              <w:left w:w="90" w:type="dxa"/>
              <w:bottom w:w="80" w:type="dxa"/>
              <w:right w:w="90" w:type="dxa"/>
            </w:tcMar>
            <w:vAlign w:val="center"/>
          </w:tcPr>
          <w:p w14:paraId="6ABC204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Giao bài</w:t>
            </w:r>
          </w:p>
        </w:tc>
        <w:tc>
          <w:tcPr>
            <w:tcW w:w="1584" w:type="dxa"/>
            <w:tcMar>
              <w:top w:w="80" w:type="dxa"/>
              <w:left w:w="90" w:type="dxa"/>
              <w:bottom w:w="80" w:type="dxa"/>
              <w:right w:w="90" w:type="dxa"/>
            </w:tcMar>
            <w:vAlign w:val="center"/>
          </w:tcPr>
          <w:p w14:paraId="7CF5EAE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872" w:type="dxa"/>
            <w:tcMar>
              <w:top w:w="80" w:type="dxa"/>
              <w:left w:w="90" w:type="dxa"/>
              <w:bottom w:w="80" w:type="dxa"/>
              <w:right w:w="90" w:type="dxa"/>
            </w:tcMar>
            <w:vAlign w:val="center"/>
          </w:tcPr>
          <w:p w14:paraId="7F42CAC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584" w:type="dxa"/>
            <w:tcMar>
              <w:top w:w="80" w:type="dxa"/>
              <w:left w:w="90" w:type="dxa"/>
              <w:bottom w:w="80" w:type="dxa"/>
              <w:right w:w="90" w:type="dxa"/>
            </w:tcMar>
            <w:vAlign w:val="center"/>
          </w:tcPr>
          <w:p w14:paraId="5D46B61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872" w:type="dxa"/>
            <w:tcMar>
              <w:top w:w="80" w:type="dxa"/>
              <w:left w:w="90" w:type="dxa"/>
              <w:bottom w:w="80" w:type="dxa"/>
              <w:right w:w="90" w:type="dxa"/>
            </w:tcMar>
            <w:vAlign w:val="center"/>
          </w:tcPr>
          <w:p w14:paraId="475F1CC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r>
      <w:tr w14:paraId="586D7E4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3456" w:type="dxa"/>
            <w:tcMar>
              <w:top w:w="80" w:type="dxa"/>
              <w:left w:w="90" w:type="dxa"/>
              <w:bottom w:w="80" w:type="dxa"/>
              <w:right w:w="90" w:type="dxa"/>
            </w:tcMar>
            <w:vAlign w:val="center"/>
          </w:tcPr>
          <w:p w14:paraId="7062D4F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Chấm/nhận xét</w:t>
            </w:r>
          </w:p>
        </w:tc>
        <w:tc>
          <w:tcPr>
            <w:tcW w:w="1584" w:type="dxa"/>
            <w:tcMar>
              <w:top w:w="80" w:type="dxa"/>
              <w:left w:w="90" w:type="dxa"/>
              <w:bottom w:w="80" w:type="dxa"/>
              <w:right w:w="90" w:type="dxa"/>
            </w:tcMar>
            <w:vAlign w:val="center"/>
          </w:tcPr>
          <w:p w14:paraId="5F5CACA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872" w:type="dxa"/>
            <w:tcMar>
              <w:top w:w="80" w:type="dxa"/>
              <w:left w:w="90" w:type="dxa"/>
              <w:bottom w:w="80" w:type="dxa"/>
              <w:right w:w="90" w:type="dxa"/>
            </w:tcMar>
            <w:vAlign w:val="center"/>
          </w:tcPr>
          <w:p w14:paraId="6AE6E9A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584" w:type="dxa"/>
            <w:tcMar>
              <w:top w:w="80" w:type="dxa"/>
              <w:left w:w="90" w:type="dxa"/>
              <w:bottom w:w="80" w:type="dxa"/>
              <w:right w:w="90" w:type="dxa"/>
            </w:tcMar>
            <w:vAlign w:val="center"/>
          </w:tcPr>
          <w:p w14:paraId="600F0DA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872" w:type="dxa"/>
            <w:tcMar>
              <w:top w:w="80" w:type="dxa"/>
              <w:left w:w="90" w:type="dxa"/>
              <w:bottom w:w="80" w:type="dxa"/>
              <w:right w:w="90" w:type="dxa"/>
            </w:tcMar>
            <w:vAlign w:val="center"/>
          </w:tcPr>
          <w:p w14:paraId="1013690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theo quyền quản trị</w:t>
            </w:r>
          </w:p>
        </w:tc>
      </w:tr>
      <w:tr w14:paraId="62EEDC3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3456" w:type="dxa"/>
            <w:tcMar>
              <w:top w:w="80" w:type="dxa"/>
              <w:left w:w="90" w:type="dxa"/>
              <w:bottom w:w="80" w:type="dxa"/>
              <w:right w:w="90" w:type="dxa"/>
            </w:tcMar>
            <w:vAlign w:val="center"/>
          </w:tcPr>
          <w:p w14:paraId="0E9F1F4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Dashboard học sinh</w:t>
            </w:r>
          </w:p>
        </w:tc>
        <w:tc>
          <w:tcPr>
            <w:tcW w:w="1584" w:type="dxa"/>
            <w:tcMar>
              <w:top w:w="80" w:type="dxa"/>
              <w:left w:w="90" w:type="dxa"/>
              <w:bottom w:w="80" w:type="dxa"/>
              <w:right w:w="90" w:type="dxa"/>
            </w:tcMar>
            <w:vAlign w:val="center"/>
          </w:tcPr>
          <w:p w14:paraId="17F7751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872" w:type="dxa"/>
            <w:tcMar>
              <w:top w:w="80" w:type="dxa"/>
              <w:left w:w="90" w:type="dxa"/>
              <w:bottom w:w="80" w:type="dxa"/>
              <w:right w:w="90" w:type="dxa"/>
            </w:tcMar>
            <w:vAlign w:val="center"/>
          </w:tcPr>
          <w:p w14:paraId="4A59240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 theo học sinh</w:t>
            </w:r>
          </w:p>
        </w:tc>
        <w:tc>
          <w:tcPr>
            <w:tcW w:w="1584" w:type="dxa"/>
            <w:tcMar>
              <w:top w:w="80" w:type="dxa"/>
              <w:left w:w="90" w:type="dxa"/>
              <w:bottom w:w="80" w:type="dxa"/>
              <w:right w:w="90" w:type="dxa"/>
            </w:tcMar>
            <w:vAlign w:val="center"/>
          </w:tcPr>
          <w:p w14:paraId="487EC0E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 của con</w:t>
            </w:r>
          </w:p>
        </w:tc>
        <w:tc>
          <w:tcPr>
            <w:tcW w:w="1872" w:type="dxa"/>
            <w:tcMar>
              <w:top w:w="80" w:type="dxa"/>
              <w:left w:w="90" w:type="dxa"/>
              <w:bottom w:w="80" w:type="dxa"/>
              <w:right w:w="90" w:type="dxa"/>
            </w:tcMar>
            <w:vAlign w:val="center"/>
          </w:tcPr>
          <w:p w14:paraId="3772FE9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r>
      <w:tr w14:paraId="14FE7D4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3456" w:type="dxa"/>
            <w:tcMar>
              <w:top w:w="80" w:type="dxa"/>
              <w:left w:w="90" w:type="dxa"/>
              <w:bottom w:w="80" w:type="dxa"/>
              <w:right w:w="90" w:type="dxa"/>
            </w:tcMar>
            <w:vAlign w:val="center"/>
          </w:tcPr>
          <w:p w14:paraId="22C25E1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Dashboard lớp</w:t>
            </w:r>
          </w:p>
        </w:tc>
        <w:tc>
          <w:tcPr>
            <w:tcW w:w="1584" w:type="dxa"/>
            <w:tcMar>
              <w:top w:w="80" w:type="dxa"/>
              <w:left w:w="90" w:type="dxa"/>
              <w:bottom w:w="80" w:type="dxa"/>
              <w:right w:w="90" w:type="dxa"/>
            </w:tcMar>
            <w:vAlign w:val="center"/>
          </w:tcPr>
          <w:p w14:paraId="390CA75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872" w:type="dxa"/>
            <w:tcMar>
              <w:top w:w="80" w:type="dxa"/>
              <w:left w:w="90" w:type="dxa"/>
              <w:bottom w:w="80" w:type="dxa"/>
              <w:right w:w="90" w:type="dxa"/>
            </w:tcMar>
            <w:vAlign w:val="center"/>
          </w:tcPr>
          <w:p w14:paraId="7514DB7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584" w:type="dxa"/>
            <w:tcMar>
              <w:top w:w="80" w:type="dxa"/>
              <w:left w:w="90" w:type="dxa"/>
              <w:bottom w:w="80" w:type="dxa"/>
              <w:right w:w="90" w:type="dxa"/>
            </w:tcMar>
            <w:vAlign w:val="center"/>
          </w:tcPr>
          <w:p w14:paraId="6319476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872" w:type="dxa"/>
            <w:tcMar>
              <w:top w:w="80" w:type="dxa"/>
              <w:left w:w="90" w:type="dxa"/>
              <w:bottom w:w="80" w:type="dxa"/>
              <w:right w:w="90" w:type="dxa"/>
            </w:tcMar>
            <w:vAlign w:val="center"/>
          </w:tcPr>
          <w:p w14:paraId="12626F3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r>
      <w:tr w14:paraId="46BB33B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3456" w:type="dxa"/>
            <w:tcMar>
              <w:top w:w="80" w:type="dxa"/>
              <w:left w:w="90" w:type="dxa"/>
              <w:bottom w:w="80" w:type="dxa"/>
              <w:right w:w="90" w:type="dxa"/>
            </w:tcMar>
            <w:vAlign w:val="center"/>
          </w:tcPr>
          <w:p w14:paraId="649EBB2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Cảnh báo rủi ro</w:t>
            </w:r>
          </w:p>
        </w:tc>
        <w:tc>
          <w:tcPr>
            <w:tcW w:w="1584" w:type="dxa"/>
            <w:tcMar>
              <w:top w:w="80" w:type="dxa"/>
              <w:left w:w="90" w:type="dxa"/>
              <w:bottom w:w="80" w:type="dxa"/>
              <w:right w:w="90" w:type="dxa"/>
            </w:tcMar>
            <w:vAlign w:val="center"/>
          </w:tcPr>
          <w:p w14:paraId="6A6E936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872" w:type="dxa"/>
            <w:tcMar>
              <w:top w:w="80" w:type="dxa"/>
              <w:left w:w="90" w:type="dxa"/>
              <w:bottom w:w="80" w:type="dxa"/>
              <w:right w:w="90" w:type="dxa"/>
            </w:tcMar>
            <w:vAlign w:val="center"/>
          </w:tcPr>
          <w:p w14:paraId="121A09F7">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584" w:type="dxa"/>
            <w:tcMar>
              <w:top w:w="80" w:type="dxa"/>
              <w:left w:w="90" w:type="dxa"/>
              <w:bottom w:w="80" w:type="dxa"/>
              <w:right w:w="90" w:type="dxa"/>
            </w:tcMar>
            <w:vAlign w:val="center"/>
          </w:tcPr>
          <w:p w14:paraId="682E796F">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872" w:type="dxa"/>
            <w:tcMar>
              <w:top w:w="80" w:type="dxa"/>
              <w:left w:w="90" w:type="dxa"/>
              <w:bottom w:w="80" w:type="dxa"/>
              <w:right w:w="90" w:type="dxa"/>
            </w:tcMar>
            <w:vAlign w:val="center"/>
          </w:tcPr>
          <w:p w14:paraId="2F568F7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r>
      <w:tr w14:paraId="153EA1A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3456" w:type="dxa"/>
            <w:tcMar>
              <w:top w:w="80" w:type="dxa"/>
              <w:left w:w="90" w:type="dxa"/>
              <w:bottom w:w="80" w:type="dxa"/>
              <w:right w:w="90" w:type="dxa"/>
            </w:tcMar>
            <w:vAlign w:val="center"/>
          </w:tcPr>
          <w:p w14:paraId="6C33184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Khuyến nghị</w:t>
            </w:r>
          </w:p>
        </w:tc>
        <w:tc>
          <w:tcPr>
            <w:tcW w:w="1584" w:type="dxa"/>
            <w:tcMar>
              <w:top w:w="80" w:type="dxa"/>
              <w:left w:w="90" w:type="dxa"/>
              <w:bottom w:w="80" w:type="dxa"/>
              <w:right w:w="90" w:type="dxa"/>
            </w:tcMar>
            <w:vAlign w:val="center"/>
          </w:tcPr>
          <w:p w14:paraId="631E33A8">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872" w:type="dxa"/>
            <w:tcMar>
              <w:top w:w="80" w:type="dxa"/>
              <w:left w:w="90" w:type="dxa"/>
              <w:bottom w:w="80" w:type="dxa"/>
              <w:right w:w="90" w:type="dxa"/>
            </w:tcMar>
            <w:vAlign w:val="center"/>
          </w:tcPr>
          <w:p w14:paraId="7DD16A66">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 theo lớp</w:t>
            </w:r>
          </w:p>
        </w:tc>
        <w:tc>
          <w:tcPr>
            <w:tcW w:w="1584" w:type="dxa"/>
            <w:tcMar>
              <w:top w:w="80" w:type="dxa"/>
              <w:left w:w="90" w:type="dxa"/>
              <w:bottom w:w="80" w:type="dxa"/>
              <w:right w:w="90" w:type="dxa"/>
            </w:tcMar>
            <w:vAlign w:val="center"/>
          </w:tcPr>
          <w:p w14:paraId="53551521">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 của con</w:t>
            </w:r>
          </w:p>
        </w:tc>
        <w:tc>
          <w:tcPr>
            <w:tcW w:w="1872" w:type="dxa"/>
            <w:tcMar>
              <w:top w:w="80" w:type="dxa"/>
              <w:left w:w="90" w:type="dxa"/>
              <w:bottom w:w="80" w:type="dxa"/>
              <w:right w:w="90" w:type="dxa"/>
            </w:tcMar>
            <w:vAlign w:val="center"/>
          </w:tcPr>
          <w:p w14:paraId="2CC93C5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r>
      <w:tr w14:paraId="75E707D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3456" w:type="dxa"/>
            <w:tcMar>
              <w:top w:w="80" w:type="dxa"/>
              <w:left w:w="90" w:type="dxa"/>
              <w:bottom w:w="80" w:type="dxa"/>
              <w:right w:w="90" w:type="dxa"/>
            </w:tcMar>
            <w:vAlign w:val="center"/>
          </w:tcPr>
          <w:p w14:paraId="3AC6236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Quản lý người dùng</w:t>
            </w:r>
          </w:p>
        </w:tc>
        <w:tc>
          <w:tcPr>
            <w:tcW w:w="1584" w:type="dxa"/>
            <w:tcMar>
              <w:top w:w="80" w:type="dxa"/>
              <w:left w:w="90" w:type="dxa"/>
              <w:bottom w:w="80" w:type="dxa"/>
              <w:right w:w="90" w:type="dxa"/>
            </w:tcMar>
            <w:vAlign w:val="center"/>
          </w:tcPr>
          <w:p w14:paraId="5B8C059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872" w:type="dxa"/>
            <w:tcMar>
              <w:top w:w="80" w:type="dxa"/>
              <w:left w:w="90" w:type="dxa"/>
              <w:bottom w:w="80" w:type="dxa"/>
              <w:right w:w="90" w:type="dxa"/>
            </w:tcMar>
            <w:vAlign w:val="center"/>
          </w:tcPr>
          <w:p w14:paraId="07DD129D">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584" w:type="dxa"/>
            <w:tcMar>
              <w:top w:w="80" w:type="dxa"/>
              <w:left w:w="90" w:type="dxa"/>
              <w:bottom w:w="80" w:type="dxa"/>
              <w:right w:w="90" w:type="dxa"/>
            </w:tcMar>
            <w:vAlign w:val="center"/>
          </w:tcPr>
          <w:p w14:paraId="0E78A48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872" w:type="dxa"/>
            <w:tcMar>
              <w:top w:w="80" w:type="dxa"/>
              <w:left w:w="90" w:type="dxa"/>
              <w:bottom w:w="80" w:type="dxa"/>
              <w:right w:w="90" w:type="dxa"/>
            </w:tcMar>
            <w:vAlign w:val="center"/>
          </w:tcPr>
          <w:p w14:paraId="303CE0D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r>
      <w:tr w14:paraId="3A338CB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3456" w:type="dxa"/>
            <w:tcMar>
              <w:top w:w="80" w:type="dxa"/>
              <w:left w:w="90" w:type="dxa"/>
              <w:bottom w:w="80" w:type="dxa"/>
              <w:right w:w="90" w:type="dxa"/>
            </w:tcMar>
            <w:vAlign w:val="center"/>
          </w:tcPr>
          <w:p w14:paraId="4AFDDA2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Quản lý môn/lớp</w:t>
            </w:r>
          </w:p>
        </w:tc>
        <w:tc>
          <w:tcPr>
            <w:tcW w:w="1584" w:type="dxa"/>
            <w:tcMar>
              <w:top w:w="80" w:type="dxa"/>
              <w:left w:w="90" w:type="dxa"/>
              <w:bottom w:w="80" w:type="dxa"/>
              <w:right w:w="90" w:type="dxa"/>
            </w:tcMar>
            <w:vAlign w:val="center"/>
          </w:tcPr>
          <w:p w14:paraId="777683EC">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872" w:type="dxa"/>
            <w:tcMar>
              <w:top w:w="80" w:type="dxa"/>
              <w:left w:w="90" w:type="dxa"/>
              <w:bottom w:w="80" w:type="dxa"/>
              <w:right w:w="90" w:type="dxa"/>
            </w:tcMar>
            <w:vAlign w:val="center"/>
          </w:tcPr>
          <w:p w14:paraId="175A844A">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 lớp được phân công</w:t>
            </w:r>
          </w:p>
        </w:tc>
        <w:tc>
          <w:tcPr>
            <w:tcW w:w="1584" w:type="dxa"/>
            <w:tcMar>
              <w:top w:w="80" w:type="dxa"/>
              <w:left w:w="90" w:type="dxa"/>
              <w:bottom w:w="80" w:type="dxa"/>
              <w:right w:w="90" w:type="dxa"/>
            </w:tcMar>
            <w:vAlign w:val="center"/>
          </w:tcPr>
          <w:p w14:paraId="5D208573">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872" w:type="dxa"/>
            <w:tcMar>
              <w:top w:w="80" w:type="dxa"/>
              <w:left w:w="90" w:type="dxa"/>
              <w:bottom w:w="80" w:type="dxa"/>
              <w:right w:w="90" w:type="dxa"/>
            </w:tcMar>
            <w:vAlign w:val="center"/>
          </w:tcPr>
          <w:p w14:paraId="69F59E54">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r>
      <w:tr w14:paraId="12DDB1B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3456" w:type="dxa"/>
            <w:tcMar>
              <w:top w:w="80" w:type="dxa"/>
              <w:left w:w="90" w:type="dxa"/>
              <w:bottom w:w="80" w:type="dxa"/>
              <w:right w:w="90" w:type="dxa"/>
            </w:tcMar>
            <w:vAlign w:val="center"/>
          </w:tcPr>
          <w:p w14:paraId="16A0D8F5">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Cấu hình/phân quyền</w:t>
            </w:r>
          </w:p>
        </w:tc>
        <w:tc>
          <w:tcPr>
            <w:tcW w:w="1584" w:type="dxa"/>
            <w:tcMar>
              <w:top w:w="80" w:type="dxa"/>
              <w:left w:w="90" w:type="dxa"/>
              <w:bottom w:w="80" w:type="dxa"/>
              <w:right w:w="90" w:type="dxa"/>
            </w:tcMar>
            <w:vAlign w:val="center"/>
          </w:tcPr>
          <w:p w14:paraId="1805C6E9">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872" w:type="dxa"/>
            <w:tcMar>
              <w:top w:w="80" w:type="dxa"/>
              <w:left w:w="90" w:type="dxa"/>
              <w:bottom w:w="80" w:type="dxa"/>
              <w:right w:w="90" w:type="dxa"/>
            </w:tcMar>
            <w:vAlign w:val="center"/>
          </w:tcPr>
          <w:p w14:paraId="516540B0">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584" w:type="dxa"/>
            <w:tcMar>
              <w:top w:w="80" w:type="dxa"/>
              <w:left w:w="90" w:type="dxa"/>
              <w:bottom w:w="80" w:type="dxa"/>
              <w:right w:w="90" w:type="dxa"/>
            </w:tcMar>
            <w:vAlign w:val="center"/>
          </w:tcPr>
          <w:p w14:paraId="6AB9449B">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c>
          <w:tcPr>
            <w:tcW w:w="1872" w:type="dxa"/>
            <w:tcMar>
              <w:top w:w="80" w:type="dxa"/>
              <w:left w:w="90" w:type="dxa"/>
              <w:bottom w:w="80" w:type="dxa"/>
              <w:right w:w="90" w:type="dxa"/>
            </w:tcMar>
            <w:vAlign w:val="center"/>
          </w:tcPr>
          <w:p w14:paraId="453B0672">
            <w:pPr>
              <w:spacing w:after="0"/>
              <w:rPr>
                <w:rFonts w:hint="default" w:ascii="Times New Roman" w:hAnsi="Times New Roman" w:cs="Times New Roman"/>
                <w:sz w:val="26"/>
                <w:szCs w:val="26"/>
              </w:rPr>
            </w:pPr>
            <w:r>
              <w:rPr>
                <w:rFonts w:hint="default" w:ascii="Times New Roman" w:hAnsi="Times New Roman" w:cs="Times New Roman"/>
                <w:b w:val="0"/>
                <w:color w:val="000000"/>
                <w:sz w:val="26"/>
                <w:szCs w:val="26"/>
              </w:rPr>
              <w:t>✓</w:t>
            </w:r>
          </w:p>
        </w:tc>
      </w:tr>
    </w:tbl>
    <w:p w14:paraId="0399A3DA">
      <w:pPr>
        <w:spacing w:after="40"/>
        <w:rPr>
          <w:rFonts w:hint="default" w:ascii="Times New Roman" w:hAnsi="Times New Roman" w:cs="Times New Roman"/>
          <w:sz w:val="26"/>
          <w:szCs w:val="26"/>
        </w:rPr>
      </w:pPr>
    </w:p>
    <w:sectPr>
      <w:headerReference r:id="rId5" w:type="default"/>
      <w:footerReference r:id="rId6" w:type="default"/>
      <w:pgSz w:w="12240" w:h="15840"/>
      <w:pgMar w:top="1224" w:right="1080" w:bottom="1080" w:left="1224"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B8D23">
    <w:pPr>
      <w:pStyle w:val="18"/>
      <w:jc w:val="cente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D3FA5F">
                          <w:pPr>
                            <w:pStyle w:val="18"/>
                            <w:jc w:val="center"/>
                          </w:pPr>
                          <w:r>
                            <w:rPr>
                              <w:rFonts w:ascii="Times New Roman" w:hAnsi="Times New Roman"/>
                              <w:sz w:val="18"/>
                            </w:rPr>
                            <w:t xml:space="preserve">Trang </w:t>
                          </w:r>
                          <w:r>
                            <w:fldChar w:fldCharType="begin"/>
                          </w:r>
                          <w:r>
                            <w:instrText xml:space="preserve">PAGE</w:instrText>
                          </w:r>
                          <w:r>
                            <w:fldChar w:fldCharType="separate"/>
                          </w:r>
                          <w:r>
                            <w:t>1</w:t>
                          </w:r>
                          <w:r>
                            <w:fldChar w:fldCharType="end"/>
                          </w:r>
                          <w:r>
                            <w:t xml:space="preserve"> / </w:t>
                          </w:r>
                          <w:r>
                            <w:fldChar w:fldCharType="begin"/>
                          </w:r>
                          <w:r>
                            <w:instrText xml:space="preserve">NUMPAGES</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4ED3FA5F">
                    <w:pPr>
                      <w:pStyle w:val="18"/>
                      <w:jc w:val="center"/>
                    </w:pPr>
                    <w:r>
                      <w:rPr>
                        <w:rFonts w:ascii="Times New Roman" w:hAnsi="Times New Roman"/>
                        <w:sz w:val="18"/>
                      </w:rPr>
                      <w:t xml:space="preserve">Trang </w:t>
                    </w:r>
                    <w:r>
                      <w:fldChar w:fldCharType="begin"/>
                    </w:r>
                    <w:r>
                      <w:instrText xml:space="preserve">PAGE</w:instrText>
                    </w:r>
                    <w:r>
                      <w:fldChar w:fldCharType="separate"/>
                    </w:r>
                    <w:r>
                      <w:t>1</w:t>
                    </w:r>
                    <w:r>
                      <w:fldChar w:fldCharType="end"/>
                    </w:r>
                    <w:r>
                      <w:t xml:space="preserve"> / </w:t>
                    </w:r>
                    <w:r>
                      <w:fldChar w:fldCharType="begin"/>
                    </w:r>
                    <w:r>
                      <w:instrText xml:space="preserve">NUMPAGES</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D20FB">
    <w:pPr>
      <w:pStyle w:val="19"/>
      <w:jc w:val="both"/>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D1E676">
                          <w:pPr>
                            <w:pStyle w:val="1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0AD1E676">
                    <w:pPr>
                      <w:pStyle w:val="19"/>
                    </w:pPr>
                    <w:r>
                      <w:fldChar w:fldCharType="begin"/>
                    </w:r>
                    <w:r>
                      <w:instrText xml:space="preserve"> PAGE  \* MERGEFORMAT </w:instrText>
                    </w:r>
                    <w:r>
                      <w:fldChar w:fldCharType="separate"/>
                    </w:r>
                    <w:r>
                      <w:t>1</w:t>
                    </w:r>
                    <w:r>
                      <w:fldChar w:fldCharType="end"/>
                    </w:r>
                  </w:p>
                </w:txbxContent>
              </v:textbox>
            </v:shape>
          </w:pict>
        </mc:Fallback>
      </mc:AlternateContent>
    </w:r>
    <w:r>
      <w:rPr>
        <w:rFonts w:ascii="Times New Roman" w:hAnsi="Times New Roman"/>
        <w:color w:val="646464"/>
        <w:sz w:val="18"/>
      </w:rPr>
      <w:t xml:space="preserve"> Learning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C70CCA"/>
    <w:rsid w:val="2FAA3ABC"/>
    <w:rsid w:val="5E480B89"/>
    <w:rsid w:val="6D4453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42"/>
    <w:qFormat/>
    <w:uiPriority w:val="9"/>
    <w:pPr>
      <w:keepNext/>
      <w:keepLines/>
      <w:spacing w:before="160" w:after="80"/>
      <w:outlineLvl w:val="0"/>
    </w:pPr>
    <w:rPr>
      <w:rFonts w:asciiTheme="majorHAnsi" w:hAnsiTheme="majorHAnsi" w:eastAsiaTheme="majorEastAsia" w:cstheme="majorBidi"/>
      <w:b/>
      <w:bCs/>
      <w:color w:val="1F4E78"/>
      <w:sz w:val="30"/>
      <w:szCs w:val="28"/>
    </w:rPr>
  </w:style>
  <w:style w:type="paragraph" w:styleId="3">
    <w:name w:val="heading 2"/>
    <w:basedOn w:val="1"/>
    <w:next w:val="1"/>
    <w:link w:val="143"/>
    <w:unhideWhenUsed/>
    <w:qFormat/>
    <w:uiPriority w:val="9"/>
    <w:pPr>
      <w:keepNext/>
      <w:keepLines/>
      <w:spacing w:before="160" w:after="80"/>
      <w:outlineLvl w:val="1"/>
    </w:pPr>
    <w:rPr>
      <w:rFonts w:asciiTheme="majorHAnsi" w:hAnsiTheme="majorHAnsi" w:eastAsiaTheme="majorEastAsia" w:cstheme="majorBidi"/>
      <w:b/>
      <w:bCs/>
      <w:color w:val="2F5597"/>
      <w:sz w:val="26"/>
      <w:szCs w:val="26"/>
    </w:rPr>
  </w:style>
  <w:style w:type="paragraph" w:styleId="4">
    <w:name w:val="heading 3"/>
    <w:basedOn w:val="1"/>
    <w:next w:val="1"/>
    <w:link w:val="144"/>
    <w:unhideWhenUsed/>
    <w:qFormat/>
    <w:uiPriority w:val="9"/>
    <w:pPr>
      <w:keepNext/>
      <w:keepLines/>
      <w:spacing w:before="160" w:after="80"/>
      <w:outlineLvl w:val="2"/>
    </w:pPr>
    <w:rPr>
      <w:rFonts w:asciiTheme="majorHAnsi" w:hAnsiTheme="majorHAnsi" w:eastAsiaTheme="majorEastAsia" w:cstheme="majorBidi"/>
      <w:b/>
      <w:bCs/>
      <w:color w:val="404040"/>
      <w:sz w:val="24"/>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uiPriority w:val="99"/>
    <w:pPr>
      <w:spacing w:after="100" w:line="276" w:lineRule="auto"/>
    </w:pPr>
    <w:rPr>
      <w:rFonts w:ascii="Times New Roman" w:hAnsi="Times New Roman"/>
      <w:sz w:val="22"/>
    </w:r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spacing w:after="40"/>
      <w:contextualSpacing/>
    </w:pPr>
    <w:rPr>
      <w:rFonts w:ascii="Times New Roman" w:hAnsi="Times New Roman"/>
      <w:sz w:val="22"/>
    </w:rPr>
  </w:style>
  <w:style w:type="paragraph" w:styleId="24">
    <w:name w:val="List Bullet 2"/>
    <w:basedOn w:val="1"/>
    <w:unhideWhenUsed/>
    <w:qFormat/>
    <w:uiPriority w:val="99"/>
    <w:pPr>
      <w:numPr>
        <w:ilvl w:val="0"/>
        <w:numId w:val="2"/>
      </w:numPr>
      <w:spacing w:after="40"/>
      <w:contextualSpacing/>
    </w:pPr>
    <w:rPr>
      <w:rFonts w:ascii="Times New Roman" w:hAnsi="Times New Roman"/>
      <w:sz w:val="22"/>
    </w:r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spacing w:after="40"/>
      <w:contextualSpacing/>
    </w:pPr>
    <w:rPr>
      <w:rFonts w:ascii="Times New Roman" w:hAnsi="Times New Roman"/>
      <w:sz w:val="22"/>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semiHidden/>
    <w:unhideWhenUsed/>
    <w:uiPriority w:val="39"/>
  </w:style>
  <w:style w:type="paragraph" w:styleId="39">
    <w:name w:val="toc 2"/>
    <w:basedOn w:val="1"/>
    <w:next w:val="1"/>
    <w:semiHidden/>
    <w:unhideWhenUsed/>
    <w:uiPriority w:val="39"/>
    <w:pPr>
      <w:ind w:left="420" w:leftChars="200"/>
    </w:pPr>
  </w:style>
  <w:style w:type="paragraph" w:styleId="40">
    <w:name w:val="toc 3"/>
    <w:basedOn w:val="1"/>
    <w:next w:val="1"/>
    <w:semiHidden/>
    <w:unhideWhenUsed/>
    <w:uiPriority w:val="39"/>
    <w:pPr>
      <w:ind w:left="840" w:leftChars="400"/>
    </w:pPr>
  </w:style>
  <w:style w:type="table" w:styleId="41">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paragraph" w:customStyle="1" w:styleId="168">
    <w:name w:val="Small Title"/>
    <w:qFormat/>
    <w:uiPriority w:val="0"/>
    <w:pPr>
      <w:spacing w:after="200" w:line="276" w:lineRule="auto"/>
    </w:pPr>
    <w:rPr>
      <w:rFonts w:ascii="Times New Roman" w:hAnsi="Times New Roman" w:eastAsiaTheme="minorEastAsia" w:cstheme="minorBidi"/>
      <w:b/>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636</Words>
  <Characters>2251</Characters>
  <Lines>0</Lines>
  <Paragraphs>0</Paragraphs>
  <TotalTime>1</TotalTime>
  <ScaleCrop>false</ScaleCrop>
  <LinksUpToDate>false</LinksUpToDate>
  <CharactersWithSpaces>2813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phát triển</dc:creator>
  <dc:description>generated by python-docx</dc:description>
  <cp:keywords>SRS, Learning Analytics, Assignment, Dashboard, AI</cp:keywords>
  <cp:lastModifiedBy>Ngô Thành Đạt</cp:lastModifiedBy>
  <dcterms:modified xsi:type="dcterms:W3CDTF">2026-09-13T15:14:13Z</dcterms:modified>
  <dc:subject>SRS</dc:subject>
  <dc:title>Đặc tả yêu cầu phần mềm – Hệ thống quản lý bài tập và Learning Analytics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eyJoZGlkIjoiMTJiODVjMGFkNjU5Y2NjMDVkNTM2YjFjOWQ5ZjU4ZDMiLCJ1c2VySWQiOiIxMzkyMTUyMzQxNjY5In0=</vt:lpwstr>
  </property>
  <property fmtid="{D5CDD505-2E9C-101B-9397-08002B2CF9AE}" pid="3" name="KSOProductBuildVer">
    <vt:lpwstr>1033-12.1.0.28485</vt:lpwstr>
  </property>
  <property fmtid="{D5CDD505-2E9C-101B-9397-08002B2CF9AE}" pid="4" name="ICV">
    <vt:lpwstr>7F41DEB7101547E08C372C005CE0F39E_12</vt:lpwstr>
  </property>
</Properties>
</file>